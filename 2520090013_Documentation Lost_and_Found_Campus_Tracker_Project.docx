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D9DBC" w14:textId="77777777" w:rsidR="00596AE9" w:rsidRDefault="00000000">
      <w:pPr>
        <w:spacing w:before="157" w:line="254" w:lineRule="auto"/>
        <w:ind w:left="7" w:right="8"/>
        <w:jc w:val="center"/>
        <w:rPr>
          <w:sz w:val="40"/>
        </w:rPr>
      </w:pPr>
      <w:r>
        <w:rPr>
          <w:color w:val="001F5F"/>
          <w:sz w:val="40"/>
          <w:szCs w:val="40"/>
        </w:rPr>
        <w:t>“LOST AND FOUND CAMPUS TRACKER”</w:t>
      </w:r>
    </w:p>
    <w:p w14:paraId="04791728" w14:textId="77777777" w:rsidR="00596AE9"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47A158D" w14:textId="77777777" w:rsidR="00596AE9" w:rsidRDefault="00596AE9">
      <w:pPr>
        <w:pStyle w:val="BodyText"/>
        <w:spacing w:before="179"/>
        <w:rPr>
          <w:sz w:val="24"/>
        </w:rPr>
      </w:pPr>
    </w:p>
    <w:p w14:paraId="4A9988A8" w14:textId="77777777" w:rsidR="00596AE9"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F1C64FA" w14:textId="77777777" w:rsidR="00596AE9" w:rsidRDefault="00000000">
      <w:pPr>
        <w:spacing w:before="190"/>
        <w:ind w:right="238"/>
        <w:jc w:val="center"/>
        <w:rPr>
          <w:b/>
          <w:sz w:val="28"/>
        </w:rPr>
      </w:pPr>
      <w:r>
        <w:rPr>
          <w:b/>
          <w:spacing w:val="-5"/>
          <w:sz w:val="28"/>
        </w:rPr>
        <w:t>In</w:t>
      </w:r>
    </w:p>
    <w:p w14:paraId="7F5AC3C0" w14:textId="77777777" w:rsidR="00596AE9" w:rsidRDefault="00000000">
      <w:pPr>
        <w:spacing w:before="247"/>
        <w:ind w:left="286" w:right="18"/>
        <w:jc w:val="center"/>
        <w:rPr>
          <w:b/>
        </w:rPr>
      </w:pPr>
      <w:r>
        <w:rPr>
          <w:b/>
          <w:color w:val="001F5F"/>
        </w:rPr>
        <w:t>DEPARTMENT OF COMPUTER SCIENCE AND INFORMATION TECHNOLOGY</w:t>
      </w:r>
    </w:p>
    <w:p w14:paraId="5814A38B" w14:textId="77777777" w:rsidR="00596AE9" w:rsidRDefault="00000000">
      <w:pPr>
        <w:spacing w:before="237"/>
        <w:ind w:right="210"/>
        <w:jc w:val="center"/>
        <w:rPr>
          <w:b/>
          <w:sz w:val="24"/>
        </w:rPr>
      </w:pPr>
      <w:r>
        <w:rPr>
          <w:b/>
          <w:spacing w:val="-5"/>
          <w:sz w:val="24"/>
        </w:rPr>
        <w:t>By</w:t>
      </w:r>
    </w:p>
    <w:p w14:paraId="2AD30302" w14:textId="77777777" w:rsidR="00596AE9" w:rsidRDefault="00596AE9">
      <w:pPr>
        <w:pStyle w:val="BodyText"/>
        <w:spacing w:before="120"/>
        <w:rPr>
          <w:b/>
          <w:sz w:val="24"/>
        </w:rPr>
      </w:pPr>
    </w:p>
    <w:p w14:paraId="7C2732B3" w14:textId="77777777" w:rsidR="00596AE9" w:rsidRDefault="00000000">
      <w:pPr>
        <w:pStyle w:val="Heading1"/>
        <w:tabs>
          <w:tab w:val="left" w:pos="3611"/>
        </w:tabs>
        <w:spacing w:before="0"/>
        <w:ind w:right="305"/>
        <w:rPr>
          <w:lang w:val="en-IN"/>
        </w:rPr>
      </w:pPr>
      <w:r>
        <w:rPr>
          <w:color w:val="FF0000"/>
        </w:rPr>
        <w:t>M. HARSHIKA</w:t>
      </w:r>
      <w:r>
        <w:rPr>
          <w:color w:val="FF0000"/>
        </w:rPr>
        <w:tab/>
        <w:t>2520090047</w:t>
      </w:r>
    </w:p>
    <w:p w14:paraId="06D0E81B" w14:textId="77777777" w:rsidR="00596AE9" w:rsidRDefault="00000000">
      <w:pPr>
        <w:tabs>
          <w:tab w:val="left" w:pos="3611"/>
        </w:tabs>
        <w:spacing w:before="240"/>
        <w:ind w:right="305"/>
        <w:jc w:val="center"/>
        <w:rPr>
          <w:b/>
          <w:sz w:val="24"/>
          <w:lang w:val="en-IN"/>
        </w:rPr>
      </w:pPr>
      <w:r>
        <w:rPr>
          <w:b/>
          <w:color w:val="FF0000"/>
          <w:sz w:val="24"/>
          <w:szCs w:val="24"/>
        </w:rPr>
        <w:t>CH.MADHULIKA</w:t>
      </w:r>
      <w:r>
        <w:rPr>
          <w:color w:val="FF0000"/>
          <w:sz w:val="24"/>
          <w:szCs w:val="24"/>
        </w:rPr>
        <w:tab/>
      </w:r>
      <w:r>
        <w:rPr>
          <w:b/>
          <w:color w:val="FF0000"/>
          <w:sz w:val="24"/>
          <w:szCs w:val="24"/>
        </w:rPr>
        <w:t>2520090056</w:t>
      </w:r>
    </w:p>
    <w:p w14:paraId="1764F6A7" w14:textId="77777777" w:rsidR="00596AE9" w:rsidRDefault="00000000">
      <w:pPr>
        <w:tabs>
          <w:tab w:val="left" w:pos="3611"/>
        </w:tabs>
        <w:spacing w:before="234"/>
        <w:ind w:right="323"/>
        <w:jc w:val="center"/>
        <w:rPr>
          <w:b/>
          <w:sz w:val="24"/>
          <w:lang w:val="en-IN"/>
        </w:rPr>
      </w:pPr>
      <w:r>
        <w:rPr>
          <w:b/>
          <w:color w:val="FF0000"/>
          <w:sz w:val="24"/>
          <w:szCs w:val="24"/>
        </w:rPr>
        <w:t>B.NEHA</w:t>
      </w:r>
      <w:r>
        <w:rPr>
          <w:color w:val="FF0000"/>
          <w:sz w:val="24"/>
          <w:szCs w:val="24"/>
        </w:rPr>
        <w:tab/>
      </w:r>
      <w:r>
        <w:rPr>
          <w:b/>
          <w:color w:val="FF0000"/>
          <w:sz w:val="24"/>
          <w:szCs w:val="24"/>
        </w:rPr>
        <w:t>2520090013</w:t>
      </w:r>
    </w:p>
    <w:p w14:paraId="175729E8" w14:textId="77777777" w:rsidR="00596AE9" w:rsidRDefault="00596AE9">
      <w:pPr>
        <w:pStyle w:val="BodyText"/>
        <w:rPr>
          <w:b/>
          <w:sz w:val="22"/>
        </w:rPr>
      </w:pPr>
    </w:p>
    <w:p w14:paraId="05EF5678" w14:textId="77777777" w:rsidR="00596AE9" w:rsidRDefault="00596AE9">
      <w:pPr>
        <w:pStyle w:val="BodyText"/>
        <w:rPr>
          <w:b/>
          <w:sz w:val="22"/>
        </w:rPr>
      </w:pPr>
    </w:p>
    <w:p w14:paraId="49D4DB03" w14:textId="77777777" w:rsidR="00596AE9" w:rsidRDefault="00596AE9">
      <w:pPr>
        <w:pStyle w:val="BodyText"/>
        <w:spacing w:before="210"/>
        <w:rPr>
          <w:b/>
          <w:sz w:val="22"/>
        </w:rPr>
      </w:pPr>
    </w:p>
    <w:p w14:paraId="05E2DC62" w14:textId="77777777" w:rsidR="00596AE9"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B2D4A5B" w14:textId="77777777" w:rsidR="00596AE9" w:rsidRDefault="00596AE9">
      <w:pPr>
        <w:pStyle w:val="BodyText"/>
        <w:spacing w:before="178"/>
        <w:rPr>
          <w:sz w:val="24"/>
        </w:rPr>
      </w:pPr>
    </w:p>
    <w:p w14:paraId="438A6C16" w14:textId="77777777" w:rsidR="00596AE9" w:rsidRDefault="00000000">
      <w:pPr>
        <w:spacing w:line="254" w:lineRule="auto"/>
        <w:ind w:left="3148" w:right="3141"/>
        <w:jc w:val="center"/>
        <w:rPr>
          <w:b/>
          <w:color w:val="C00000"/>
          <w:spacing w:val="-13"/>
          <w:sz w:val="24"/>
          <w:lang w:val="en-IN"/>
        </w:rPr>
      </w:pPr>
      <w:r>
        <w:rPr>
          <w:b/>
          <w:color w:val="C00000"/>
          <w:sz w:val="24"/>
          <w:szCs w:val="24"/>
        </w:rPr>
        <w:t>D. Divya Priya</w:t>
      </w:r>
    </w:p>
    <w:p w14:paraId="3061588B" w14:textId="77777777" w:rsidR="00596AE9" w:rsidRDefault="00596AE9">
      <w:pPr>
        <w:spacing w:line="254" w:lineRule="auto"/>
        <w:ind w:left="3148" w:right="3141"/>
        <w:jc w:val="center"/>
        <w:rPr>
          <w:b/>
          <w:sz w:val="24"/>
        </w:rPr>
      </w:pPr>
    </w:p>
    <w:p w14:paraId="218E8A17" w14:textId="77777777" w:rsidR="00596AE9" w:rsidRDefault="00000000">
      <w:pPr>
        <w:spacing w:before="4"/>
        <w:ind w:left="8" w:right="1"/>
        <w:jc w:val="center"/>
        <w:rPr>
          <w:b/>
          <w:sz w:val="28"/>
        </w:rPr>
      </w:pPr>
      <w:r>
        <w:rPr>
          <w:b/>
          <w:color w:val="001F5F"/>
          <w:sz w:val="26"/>
          <w:szCs w:val="26"/>
        </w:rPr>
        <w:t>Department of Computer Science and Information Technology</w:t>
      </w:r>
    </w:p>
    <w:p w14:paraId="745453AB" w14:textId="77777777" w:rsidR="00596AE9" w:rsidRDefault="00596AE9">
      <w:pPr>
        <w:pStyle w:val="BodyText"/>
        <w:rPr>
          <w:b/>
        </w:rPr>
      </w:pPr>
    </w:p>
    <w:p w14:paraId="621AB39E" w14:textId="77777777" w:rsidR="00596AE9" w:rsidRDefault="00596AE9">
      <w:pPr>
        <w:pStyle w:val="BodyText"/>
        <w:rPr>
          <w:b/>
        </w:rPr>
      </w:pPr>
    </w:p>
    <w:p w14:paraId="35698ED6" w14:textId="77777777" w:rsidR="00596AE9" w:rsidRDefault="00000000">
      <w:pPr>
        <w:pStyle w:val="BodyText"/>
        <w:spacing w:before="38"/>
        <w:rPr>
          <w:b/>
        </w:rPr>
      </w:pPr>
      <w:r>
        <w:rPr>
          <w:b/>
          <w:noProof/>
        </w:rPr>
        <w:drawing>
          <wp:anchor distT="0" distB="0" distL="0" distR="0" simplePos="0" relativeHeight="251656192" behindDoc="1" locked="0" layoutInCell="1" allowOverlap="1" wp14:anchorId="7D7364E7" wp14:editId="4EF2E130">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251657216" behindDoc="1" locked="0" layoutInCell="1" allowOverlap="1" wp14:anchorId="56B5BE3C" wp14:editId="154FEECC">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D998ACD" w14:textId="77777777" w:rsidR="00596AE9" w:rsidRDefault="00596AE9">
      <w:pPr>
        <w:pStyle w:val="BodyText"/>
        <w:spacing w:before="1"/>
        <w:rPr>
          <w:b/>
          <w:sz w:val="17"/>
        </w:rPr>
      </w:pPr>
    </w:p>
    <w:p w14:paraId="766E92E4" w14:textId="77777777" w:rsidR="00596AE9" w:rsidRDefault="00596AE9">
      <w:pPr>
        <w:pStyle w:val="BodyText"/>
        <w:rPr>
          <w:b/>
          <w:sz w:val="17"/>
        </w:rPr>
        <w:sectPr w:rsidR="00596AE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B062C6B" w14:textId="77777777" w:rsidR="00596AE9" w:rsidRDefault="00000000">
      <w:pPr>
        <w:spacing w:before="69"/>
        <w:jc w:val="center"/>
      </w:pPr>
      <w:r>
        <w:rPr>
          <w:b/>
          <w:sz w:val="24"/>
          <w:szCs w:val="24"/>
        </w:rPr>
        <w:lastRenderedPageBreak/>
        <w:t>K L (Deemed to be) University</w:t>
      </w:r>
    </w:p>
    <w:p w14:paraId="06E2B474" w14:textId="77777777" w:rsidR="00596AE9" w:rsidRDefault="00000000">
      <w:pPr>
        <w:spacing w:before="69"/>
        <w:jc w:val="center"/>
      </w:pPr>
      <w:r>
        <w:rPr>
          <w:b/>
          <w:sz w:val="24"/>
          <w:szCs w:val="24"/>
        </w:rPr>
        <w:t>DEPARTMENT OF COMPUTER SCIENCE AND INFORMATION TECHNOLOGY</w:t>
      </w:r>
    </w:p>
    <w:p w14:paraId="423186BB" w14:textId="77777777" w:rsidR="00596AE9" w:rsidRDefault="00596AE9">
      <w:pPr>
        <w:pStyle w:val="BodyText"/>
        <w:rPr>
          <w:b/>
        </w:rPr>
      </w:pPr>
    </w:p>
    <w:p w14:paraId="010A7D71" w14:textId="77777777" w:rsidR="00596AE9" w:rsidRDefault="00000000">
      <w:pPr>
        <w:pStyle w:val="BodyText"/>
        <w:spacing w:before="161"/>
        <w:rPr>
          <w:b/>
        </w:rPr>
      </w:pPr>
      <w:r>
        <w:rPr>
          <w:b/>
          <w:noProof/>
        </w:rPr>
        <w:drawing>
          <wp:anchor distT="0" distB="0" distL="0" distR="0" simplePos="0" relativeHeight="251658240" behindDoc="1" locked="0" layoutInCell="1" allowOverlap="1" wp14:anchorId="3688CA46" wp14:editId="38C4A1D1">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A7B12CC" w14:textId="77777777" w:rsidR="00596AE9" w:rsidRDefault="00596AE9">
      <w:pPr>
        <w:pStyle w:val="BodyText"/>
        <w:rPr>
          <w:b/>
          <w:sz w:val="24"/>
        </w:rPr>
      </w:pPr>
    </w:p>
    <w:p w14:paraId="2E8CDF2C" w14:textId="77777777" w:rsidR="00596AE9" w:rsidRDefault="00596AE9">
      <w:pPr>
        <w:pStyle w:val="BodyText"/>
        <w:rPr>
          <w:b/>
          <w:sz w:val="24"/>
        </w:rPr>
      </w:pPr>
    </w:p>
    <w:p w14:paraId="6D5A6FC3" w14:textId="77777777" w:rsidR="00596AE9" w:rsidRDefault="00596AE9">
      <w:pPr>
        <w:pStyle w:val="BodyText"/>
        <w:rPr>
          <w:b/>
          <w:sz w:val="24"/>
        </w:rPr>
      </w:pPr>
    </w:p>
    <w:p w14:paraId="417E8D0E" w14:textId="77777777" w:rsidR="00596AE9" w:rsidRDefault="00596AE9">
      <w:pPr>
        <w:pStyle w:val="BodyText"/>
        <w:spacing w:before="148"/>
        <w:rPr>
          <w:b/>
          <w:sz w:val="24"/>
        </w:rPr>
      </w:pPr>
    </w:p>
    <w:p w14:paraId="2EF62209" w14:textId="77777777" w:rsidR="00596AE9" w:rsidRDefault="00000000">
      <w:pPr>
        <w:ind w:left="286" w:right="36"/>
        <w:jc w:val="center"/>
        <w:rPr>
          <w:b/>
          <w:sz w:val="32"/>
        </w:rPr>
      </w:pPr>
      <w:r>
        <w:rPr>
          <w:b/>
          <w:color w:val="C00000"/>
          <w:spacing w:val="-2"/>
          <w:sz w:val="32"/>
          <w:u w:val="thick" w:color="C00000"/>
        </w:rPr>
        <w:t>Declaration</w:t>
      </w:r>
    </w:p>
    <w:p w14:paraId="338485D7" w14:textId="77777777" w:rsidR="00596AE9" w:rsidRDefault="00596AE9">
      <w:pPr>
        <w:pStyle w:val="BodyText"/>
        <w:spacing w:before="218"/>
        <w:rPr>
          <w:b/>
          <w:sz w:val="28"/>
        </w:rPr>
      </w:pPr>
    </w:p>
    <w:p w14:paraId="7E0F6963" w14:textId="77777777" w:rsidR="00596AE9" w:rsidRDefault="00000000">
      <w:pPr>
        <w:spacing w:line="276" w:lineRule="auto"/>
        <w:ind w:left="268" w:right="235" w:firstLine="160"/>
        <w:jc w:val="both"/>
        <w:rPr>
          <w:sz w:val="28"/>
        </w:rPr>
      </w:pPr>
      <w:r>
        <w:rPr>
          <w:sz w:val="28"/>
          <w:szCs w:val="28"/>
        </w:rPr>
        <w:t xml:space="preserve">The Project Report entitled </w:t>
      </w:r>
      <w:r>
        <w:rPr>
          <w:b/>
          <w:color w:val="FF0000"/>
          <w:sz w:val="28"/>
          <w:szCs w:val="28"/>
        </w:rPr>
        <w:t xml:space="preserve">“LOST AND FOUND CAMPUS TRACKER” </w:t>
      </w:r>
      <w:r>
        <w:rPr>
          <w:sz w:val="28"/>
          <w:szCs w:val="28"/>
        </w:rPr>
        <w:t xml:space="preserve">is a record of Bonafide work of </w:t>
      </w:r>
      <w:r>
        <w:rPr>
          <w:b/>
          <w:color w:val="6FAC46"/>
          <w:sz w:val="28"/>
          <w:szCs w:val="28"/>
        </w:rPr>
        <w:t>M. HARSHIKA - 2520090047, CH.MADHULIKA - 2520090056, B.NEHA - 2520090013</w:t>
      </w:r>
      <w:r>
        <w:rPr>
          <w:sz w:val="28"/>
          <w:szCs w:val="28"/>
        </w:rPr>
        <w:t xml:space="preserve"> submitted in partial fulfillment for the award of B. Tech in Computer Science and Information Technology to the K L University. The work presented in this report has been carried out as part of the project work during the academic year 2026-2027. The results embodied in this report have not been copied from any other department/University/Institute.</w:t>
      </w:r>
    </w:p>
    <w:p w14:paraId="304AE477" w14:textId="77777777" w:rsidR="00596AE9" w:rsidRDefault="00596AE9">
      <w:pPr>
        <w:pStyle w:val="BodyText"/>
        <w:rPr>
          <w:sz w:val="28"/>
        </w:rPr>
      </w:pPr>
    </w:p>
    <w:p w14:paraId="442B797B" w14:textId="77777777" w:rsidR="00596AE9" w:rsidRDefault="00596AE9">
      <w:pPr>
        <w:pStyle w:val="BodyText"/>
        <w:rPr>
          <w:sz w:val="28"/>
        </w:rPr>
      </w:pPr>
    </w:p>
    <w:p w14:paraId="52E02BC4" w14:textId="77777777" w:rsidR="00596AE9" w:rsidRDefault="00596AE9">
      <w:pPr>
        <w:pStyle w:val="BodyText"/>
        <w:rPr>
          <w:sz w:val="28"/>
        </w:rPr>
      </w:pPr>
    </w:p>
    <w:p w14:paraId="7CFBCE00" w14:textId="77777777" w:rsidR="00596AE9" w:rsidRDefault="00596AE9">
      <w:pPr>
        <w:pStyle w:val="BodyText"/>
        <w:rPr>
          <w:sz w:val="28"/>
        </w:rPr>
      </w:pPr>
    </w:p>
    <w:p w14:paraId="631AC0FF" w14:textId="77777777" w:rsidR="00596AE9" w:rsidRDefault="00596AE9">
      <w:pPr>
        <w:pStyle w:val="BodyText"/>
        <w:rPr>
          <w:sz w:val="28"/>
        </w:rPr>
      </w:pPr>
    </w:p>
    <w:p w14:paraId="146ADF2A" w14:textId="77777777" w:rsidR="00596AE9" w:rsidRDefault="00596AE9">
      <w:pPr>
        <w:pStyle w:val="BodyText"/>
        <w:rPr>
          <w:sz w:val="28"/>
        </w:rPr>
      </w:pPr>
    </w:p>
    <w:p w14:paraId="630010A4" w14:textId="77777777" w:rsidR="00596AE9" w:rsidRDefault="00596AE9">
      <w:pPr>
        <w:pStyle w:val="BodyText"/>
        <w:rPr>
          <w:sz w:val="28"/>
        </w:rPr>
      </w:pPr>
    </w:p>
    <w:p w14:paraId="148B613C" w14:textId="77777777" w:rsidR="00596AE9" w:rsidRDefault="00596AE9">
      <w:pPr>
        <w:pStyle w:val="BodyText"/>
        <w:spacing w:before="195"/>
        <w:rPr>
          <w:sz w:val="28"/>
        </w:rPr>
      </w:pPr>
    </w:p>
    <w:p w14:paraId="421E05BA" w14:textId="77777777" w:rsidR="00596AE9" w:rsidRDefault="00000000">
      <w:pPr>
        <w:pStyle w:val="Heading1"/>
        <w:spacing w:before="0" w:line="448" w:lineRule="auto"/>
        <w:ind w:left="5300" w:right="5"/>
        <w:jc w:val="left"/>
      </w:pPr>
      <w:r>
        <w:t>M. HARSHIKA – 2520090047</w:t>
      </w:r>
      <w:r>
        <w:br/>
        <w:t>CH.MADHULIKA – 2520090056</w:t>
      </w:r>
      <w:r>
        <w:br/>
        <w:t>B.NEHA – 2520090013</w:t>
      </w:r>
    </w:p>
    <w:p w14:paraId="14CE7CA0" w14:textId="77777777" w:rsidR="00596AE9" w:rsidRDefault="00596AE9">
      <w:pPr>
        <w:pStyle w:val="Heading1"/>
        <w:spacing w:line="448" w:lineRule="auto"/>
        <w:jc w:val="both"/>
        <w:sectPr w:rsidR="00596AE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08FC79D" w14:textId="77777777" w:rsidR="00596AE9"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36E9A26F" w14:textId="77777777" w:rsidR="00596AE9" w:rsidRDefault="00000000">
      <w:pPr>
        <w:spacing w:before="69"/>
        <w:jc w:val="center"/>
      </w:pPr>
      <w:r>
        <w:rPr>
          <w:b/>
          <w:color w:val="C00000"/>
          <w:sz w:val="24"/>
          <w:szCs w:val="24"/>
        </w:rPr>
        <w:t>DEPARTMENT OF COMPUTER SCIENCE AND INFORMATION TECHNOLOGY</w:t>
      </w:r>
    </w:p>
    <w:p w14:paraId="3C095258" w14:textId="77777777" w:rsidR="00596AE9" w:rsidRDefault="00596AE9">
      <w:pPr>
        <w:pStyle w:val="BodyText"/>
        <w:spacing w:before="108"/>
        <w:rPr>
          <w:b/>
          <w:sz w:val="24"/>
        </w:rPr>
      </w:pPr>
    </w:p>
    <w:p w14:paraId="4CA8C186" w14:textId="77777777" w:rsidR="00596AE9" w:rsidRDefault="00596AE9">
      <w:pPr>
        <w:pStyle w:val="BodyText"/>
        <w:rPr>
          <w:b/>
        </w:rPr>
      </w:pPr>
    </w:p>
    <w:p w14:paraId="01151D6E" w14:textId="77777777" w:rsidR="00596AE9" w:rsidRDefault="00000000">
      <w:pPr>
        <w:pStyle w:val="BodyText"/>
        <w:spacing w:before="121"/>
        <w:rPr>
          <w:b/>
        </w:rPr>
      </w:pPr>
      <w:r>
        <w:rPr>
          <w:b/>
          <w:noProof/>
        </w:rPr>
        <w:drawing>
          <wp:anchor distT="0" distB="0" distL="0" distR="0" simplePos="0" relativeHeight="251659264" behindDoc="1" locked="0" layoutInCell="1" allowOverlap="1" wp14:anchorId="6A80A637" wp14:editId="64757D45">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216C015" w14:textId="77777777" w:rsidR="00596AE9" w:rsidRDefault="00596AE9">
      <w:pPr>
        <w:pStyle w:val="BodyText"/>
        <w:spacing w:before="221"/>
        <w:rPr>
          <w:b/>
          <w:sz w:val="24"/>
        </w:rPr>
      </w:pPr>
    </w:p>
    <w:p w14:paraId="5DD3A52B" w14:textId="77777777" w:rsidR="00596AE9" w:rsidRDefault="00000000">
      <w:pPr>
        <w:ind w:left="287" w:right="1"/>
        <w:jc w:val="center"/>
        <w:rPr>
          <w:b/>
          <w:sz w:val="36"/>
        </w:rPr>
      </w:pPr>
      <w:r>
        <w:rPr>
          <w:b/>
          <w:color w:val="C00000"/>
          <w:spacing w:val="-2"/>
          <w:sz w:val="36"/>
        </w:rPr>
        <w:t>CERTIFICATE</w:t>
      </w:r>
    </w:p>
    <w:p w14:paraId="1B74492A" w14:textId="77777777" w:rsidR="00596AE9" w:rsidRDefault="00596AE9">
      <w:pPr>
        <w:pStyle w:val="BodyText"/>
        <w:spacing w:before="127"/>
        <w:rPr>
          <w:b/>
          <w:sz w:val="36"/>
        </w:rPr>
      </w:pPr>
    </w:p>
    <w:p w14:paraId="572786A8" w14:textId="77777777" w:rsidR="00596AE9" w:rsidRDefault="00000000">
      <w:pPr>
        <w:spacing w:line="360" w:lineRule="auto"/>
        <w:ind w:left="136" w:right="3"/>
        <w:jc w:val="both"/>
        <w:rPr>
          <w:b/>
          <w:sz w:val="28"/>
        </w:rPr>
      </w:pPr>
      <w:r>
        <w:rPr>
          <w:sz w:val="24"/>
          <w:szCs w:val="24"/>
        </w:rPr>
        <w:t xml:space="preserve">This is certify that the mini project based report entitled </w:t>
      </w:r>
      <w:r>
        <w:rPr>
          <w:b/>
          <w:color w:val="FF0000"/>
          <w:sz w:val="24"/>
          <w:szCs w:val="24"/>
        </w:rPr>
        <w:t xml:space="preserve">“LOST AND FOUND CAMPUS TRACKER” </w:t>
      </w:r>
      <w:r>
        <w:rPr>
          <w:sz w:val="24"/>
          <w:szCs w:val="24"/>
        </w:rPr>
        <w:t xml:space="preserve">is a bonafide work done and submitted by </w:t>
      </w:r>
      <w:r>
        <w:rPr>
          <w:b/>
          <w:color w:val="6FAC46"/>
          <w:sz w:val="24"/>
          <w:szCs w:val="24"/>
        </w:rPr>
        <w:t>M. HARSHIKA - 2520090047, CH.MADHULIKA - 2520090056, B.NEHA - 2520090013</w:t>
      </w:r>
      <w:r>
        <w:rPr>
          <w:sz w:val="24"/>
          <w:szCs w:val="24"/>
        </w:rPr>
        <w:t xml:space="preserve"> in partial fulfillment of the requirements for the award of the degree of </w:t>
      </w:r>
      <w:r>
        <w:rPr>
          <w:b/>
          <w:color w:val="C00000"/>
          <w:sz w:val="24"/>
          <w:szCs w:val="24"/>
        </w:rPr>
        <w:t>BACHELOR OF TECHNOLOGY</w:t>
      </w:r>
      <w:r>
        <w:rPr>
          <w:sz w:val="24"/>
          <w:szCs w:val="24"/>
        </w:rPr>
        <w:t xml:space="preserve"> in Department of Computer Science and Information Technology, K L (Deemed to be University), during the academic year </w:t>
      </w:r>
      <w:r>
        <w:rPr>
          <w:b/>
          <w:color w:val="C00000"/>
          <w:sz w:val="24"/>
          <w:szCs w:val="24"/>
        </w:rPr>
        <w:t>2026-2027.</w:t>
      </w:r>
    </w:p>
    <w:p w14:paraId="2265AFED" w14:textId="77777777" w:rsidR="00596AE9" w:rsidRDefault="00596AE9">
      <w:pPr>
        <w:pStyle w:val="BodyText"/>
        <w:rPr>
          <w:b/>
          <w:sz w:val="24"/>
        </w:rPr>
      </w:pPr>
    </w:p>
    <w:p w14:paraId="321AE938" w14:textId="77777777" w:rsidR="00596AE9" w:rsidRDefault="00596AE9">
      <w:pPr>
        <w:pStyle w:val="BodyText"/>
        <w:rPr>
          <w:b/>
          <w:sz w:val="24"/>
        </w:rPr>
      </w:pPr>
    </w:p>
    <w:p w14:paraId="4D71E62E" w14:textId="77777777" w:rsidR="00596AE9" w:rsidRDefault="00596AE9">
      <w:pPr>
        <w:pStyle w:val="BodyText"/>
        <w:rPr>
          <w:b/>
          <w:sz w:val="24"/>
        </w:rPr>
      </w:pPr>
    </w:p>
    <w:p w14:paraId="25984E93" w14:textId="77777777" w:rsidR="00596AE9" w:rsidRDefault="00596AE9">
      <w:pPr>
        <w:pStyle w:val="BodyText"/>
        <w:rPr>
          <w:b/>
          <w:sz w:val="24"/>
        </w:rPr>
      </w:pPr>
    </w:p>
    <w:p w14:paraId="5F0B2B67" w14:textId="77777777" w:rsidR="00596AE9" w:rsidRDefault="00596AE9">
      <w:pPr>
        <w:pStyle w:val="BodyText"/>
        <w:rPr>
          <w:b/>
          <w:sz w:val="24"/>
        </w:rPr>
      </w:pPr>
    </w:p>
    <w:p w14:paraId="4A8CEBA1" w14:textId="77777777" w:rsidR="00596AE9" w:rsidRDefault="00596AE9">
      <w:pPr>
        <w:pStyle w:val="BodyText"/>
        <w:rPr>
          <w:b/>
          <w:sz w:val="24"/>
        </w:rPr>
      </w:pPr>
    </w:p>
    <w:p w14:paraId="1B3857D5" w14:textId="77777777" w:rsidR="00596AE9" w:rsidRDefault="00596AE9">
      <w:pPr>
        <w:pStyle w:val="BodyText"/>
        <w:spacing w:before="212"/>
        <w:rPr>
          <w:b/>
          <w:sz w:val="24"/>
        </w:rPr>
      </w:pPr>
    </w:p>
    <w:p w14:paraId="5B8E3FC6" w14:textId="77777777" w:rsidR="00596AE9"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B316E03" w14:textId="77777777" w:rsidR="00596AE9" w:rsidRDefault="00000000">
      <w:pPr>
        <w:spacing w:before="1"/>
        <w:ind w:right="1558"/>
        <w:jc w:val="right"/>
        <w:rPr>
          <w:b/>
          <w:sz w:val="24"/>
        </w:rPr>
      </w:pPr>
      <w:r>
        <w:rPr>
          <w:sz w:val="24"/>
          <w:szCs w:val="24"/>
        </w:rPr>
        <w:t>D. Divya Priya</w:t>
      </w:r>
    </w:p>
    <w:p w14:paraId="32565630" w14:textId="77777777" w:rsidR="00596AE9" w:rsidRDefault="00596AE9">
      <w:pPr>
        <w:pStyle w:val="BodyText"/>
        <w:rPr>
          <w:b/>
          <w:sz w:val="24"/>
        </w:rPr>
      </w:pPr>
    </w:p>
    <w:p w14:paraId="353534E6" w14:textId="77777777" w:rsidR="00596AE9" w:rsidRDefault="00596AE9">
      <w:pPr>
        <w:pStyle w:val="BodyText"/>
        <w:rPr>
          <w:b/>
          <w:sz w:val="24"/>
        </w:rPr>
      </w:pPr>
    </w:p>
    <w:p w14:paraId="553B1DA4" w14:textId="77777777" w:rsidR="00596AE9" w:rsidRDefault="00596AE9">
      <w:pPr>
        <w:pStyle w:val="BodyText"/>
        <w:rPr>
          <w:b/>
          <w:sz w:val="24"/>
        </w:rPr>
      </w:pPr>
    </w:p>
    <w:p w14:paraId="57ECFE5C" w14:textId="77777777" w:rsidR="00596AE9" w:rsidRDefault="00596AE9">
      <w:pPr>
        <w:pStyle w:val="BodyText"/>
        <w:rPr>
          <w:b/>
          <w:sz w:val="24"/>
        </w:rPr>
      </w:pPr>
    </w:p>
    <w:p w14:paraId="39E6EAD6" w14:textId="77777777" w:rsidR="00596AE9" w:rsidRDefault="00596AE9">
      <w:pPr>
        <w:pStyle w:val="BodyText"/>
        <w:rPr>
          <w:b/>
          <w:sz w:val="24"/>
        </w:rPr>
      </w:pPr>
    </w:p>
    <w:p w14:paraId="6ACBDE4B" w14:textId="77777777" w:rsidR="00596AE9" w:rsidRDefault="00596AE9">
      <w:pPr>
        <w:pStyle w:val="BodyText"/>
        <w:rPr>
          <w:b/>
          <w:sz w:val="24"/>
        </w:rPr>
      </w:pPr>
    </w:p>
    <w:p w14:paraId="2A1BD92F" w14:textId="77777777" w:rsidR="00596AE9" w:rsidRDefault="00596AE9">
      <w:pPr>
        <w:pStyle w:val="BodyText"/>
        <w:rPr>
          <w:b/>
          <w:sz w:val="24"/>
        </w:rPr>
      </w:pPr>
    </w:p>
    <w:p w14:paraId="0967B652" w14:textId="77777777" w:rsidR="00596AE9" w:rsidRDefault="00596AE9">
      <w:pPr>
        <w:pStyle w:val="BodyText"/>
        <w:spacing w:before="93"/>
        <w:rPr>
          <w:b/>
          <w:sz w:val="24"/>
        </w:rPr>
      </w:pPr>
    </w:p>
    <w:tbl>
      <w:tblPr>
        <w:tblW w:w="9300" w:type="dxa"/>
        <w:tblLayout w:type="fixed"/>
        <w:tblLook w:val="04A0" w:firstRow="1" w:lastRow="0" w:firstColumn="1" w:lastColumn="0" w:noHBand="0" w:noVBand="1"/>
      </w:tblPr>
      <w:tblGrid>
        <w:gridCol w:w="4650"/>
        <w:gridCol w:w="4650"/>
      </w:tblGrid>
      <w:tr w:rsidR="00596AE9" w14:paraId="2401A384" w14:textId="77777777">
        <w:tc>
          <w:tcPr>
            <w:tcW w:w="4650" w:type="dxa"/>
          </w:tcPr>
          <w:p w14:paraId="6ACA1DE3" w14:textId="77777777" w:rsidR="00596AE9" w:rsidRDefault="00000000">
            <w:pPr>
              <w:jc w:val="center"/>
            </w:pPr>
            <w:r>
              <w:rPr>
                <w:b/>
              </w:rPr>
              <w:t>Signature of the Course Coordinator</w:t>
            </w:r>
          </w:p>
        </w:tc>
        <w:tc>
          <w:tcPr>
            <w:tcW w:w="4650" w:type="dxa"/>
          </w:tcPr>
          <w:p w14:paraId="66E96CD9" w14:textId="77777777" w:rsidR="00596AE9" w:rsidRDefault="00000000">
            <w:pPr>
              <w:jc w:val="center"/>
            </w:pPr>
            <w:r>
              <w:rPr>
                <w:b/>
              </w:rPr>
              <w:t>Signature of the HOD</w:t>
            </w:r>
          </w:p>
        </w:tc>
      </w:tr>
      <w:tr w:rsidR="00596AE9" w14:paraId="5BFC98F6" w14:textId="77777777">
        <w:tc>
          <w:tcPr>
            <w:tcW w:w="4650" w:type="dxa"/>
          </w:tcPr>
          <w:p w14:paraId="6DEABAE5" w14:textId="77777777" w:rsidR="00596AE9" w:rsidRDefault="00596AE9">
            <w:pPr>
              <w:jc w:val="center"/>
            </w:pPr>
          </w:p>
        </w:tc>
        <w:tc>
          <w:tcPr>
            <w:tcW w:w="4650" w:type="dxa"/>
          </w:tcPr>
          <w:p w14:paraId="6110C904" w14:textId="77777777" w:rsidR="00596AE9" w:rsidRDefault="00000000">
            <w:pPr>
              <w:jc w:val="center"/>
            </w:pPr>
            <w:r>
              <w:t>Dr. Kaja Shareef (CSIT)</w:t>
            </w:r>
          </w:p>
        </w:tc>
      </w:tr>
    </w:tbl>
    <w:p w14:paraId="0484EE89" w14:textId="77777777" w:rsidR="00596AE9" w:rsidRDefault="00596AE9"/>
    <w:p w14:paraId="7ABFB716" w14:textId="77777777" w:rsidR="00596AE9" w:rsidRDefault="00596AE9">
      <w:pPr>
        <w:jc w:val="right"/>
        <w:rPr>
          <w:b/>
          <w:sz w:val="24"/>
        </w:rPr>
        <w:sectPr w:rsidR="00596AE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DFC579" w14:textId="77777777" w:rsidR="00596AE9" w:rsidRDefault="00000000">
      <w:pPr>
        <w:spacing w:before="59"/>
        <w:ind w:left="7" w:right="2"/>
        <w:jc w:val="center"/>
        <w:rPr>
          <w:b/>
          <w:sz w:val="32"/>
        </w:rPr>
      </w:pPr>
      <w:r>
        <w:rPr>
          <w:b/>
          <w:color w:val="C00000"/>
          <w:spacing w:val="-2"/>
          <w:sz w:val="32"/>
        </w:rPr>
        <w:lastRenderedPageBreak/>
        <w:t>ACKNOWLEDGEMENT</w:t>
      </w:r>
    </w:p>
    <w:p w14:paraId="4EA77DCF" w14:textId="77777777" w:rsidR="00596AE9" w:rsidRDefault="00000000">
      <w:pPr>
        <w:spacing w:before="299" w:line="360" w:lineRule="auto"/>
        <w:ind w:left="12" w:right="6"/>
        <w:jc w:val="both"/>
        <w:rPr>
          <w:sz w:val="24"/>
        </w:rPr>
      </w:pPr>
      <w:r>
        <w:rPr>
          <w:sz w:val="24"/>
          <w:szCs w:val="24"/>
        </w:rPr>
        <w:t>The success in this project would not have been possible without the timely help and guidance rendered by many people. We express our sincere thanks to all those who have assisted us in one way or the other for the completion of our project.</w:t>
      </w:r>
    </w:p>
    <w:p w14:paraId="0A9259A6" w14:textId="77777777" w:rsidR="00596AE9" w:rsidRDefault="00596AE9">
      <w:pPr>
        <w:pStyle w:val="BodyText"/>
        <w:spacing w:before="160"/>
        <w:rPr>
          <w:sz w:val="24"/>
        </w:rPr>
      </w:pPr>
    </w:p>
    <w:p w14:paraId="2B85FAEA" w14:textId="77777777" w:rsidR="00596AE9" w:rsidRDefault="00000000">
      <w:pPr>
        <w:spacing w:line="360" w:lineRule="auto"/>
        <w:ind w:left="38" w:right="39"/>
        <w:jc w:val="both"/>
        <w:rPr>
          <w:sz w:val="24"/>
        </w:rPr>
      </w:pPr>
      <w:r>
        <w:rPr>
          <w:sz w:val="24"/>
          <w:szCs w:val="24"/>
        </w:rPr>
        <w:t xml:space="preserve">Our greatest appreciation and sincere thanks to our guide </w:t>
      </w:r>
      <w:r>
        <w:rPr>
          <w:b/>
          <w:sz w:val="24"/>
          <w:szCs w:val="24"/>
        </w:rPr>
        <w:t>D. Divya Priya</w:t>
      </w:r>
      <w:r>
        <w:rPr>
          <w:sz w:val="24"/>
          <w:szCs w:val="24"/>
        </w:rPr>
        <w:t>, Department of Computer Science and Information Technology, for her tremendous support, encouragement, valuable guidance and continuous assistance throughout the development of the project.</w:t>
      </w:r>
    </w:p>
    <w:p w14:paraId="4DF7B308" w14:textId="77777777" w:rsidR="00596AE9" w:rsidRDefault="00596AE9">
      <w:pPr>
        <w:pStyle w:val="BodyText"/>
        <w:spacing w:before="158"/>
        <w:rPr>
          <w:sz w:val="24"/>
        </w:rPr>
      </w:pPr>
    </w:p>
    <w:p w14:paraId="329C1372" w14:textId="77777777" w:rsidR="00596AE9" w:rsidRDefault="00000000">
      <w:pPr>
        <w:spacing w:line="360" w:lineRule="auto"/>
        <w:ind w:left="12" w:right="4"/>
        <w:jc w:val="both"/>
        <w:rPr>
          <w:sz w:val="24"/>
        </w:rPr>
      </w:pPr>
      <w:r>
        <w:rPr>
          <w:sz w:val="24"/>
          <w:szCs w:val="24"/>
        </w:rPr>
        <w:t xml:space="preserve">We express our gratitude to </w:t>
      </w:r>
      <w:r>
        <w:rPr>
          <w:b/>
          <w:sz w:val="24"/>
          <w:szCs w:val="24"/>
        </w:rPr>
        <w:t>Dr. Kaja Shareef (CSIT)</w:t>
      </w:r>
      <w:r>
        <w:rPr>
          <w:sz w:val="24"/>
          <w:szCs w:val="24"/>
        </w:rPr>
        <w:t>, Head of the Department of Computer Science and Information Technology, for providing us with adequate facilities, support and encouragement required to complete this project successfully.</w:t>
      </w:r>
    </w:p>
    <w:p w14:paraId="28A2D894" w14:textId="77777777" w:rsidR="00596AE9" w:rsidRDefault="00596AE9">
      <w:pPr>
        <w:pStyle w:val="BodyText"/>
        <w:spacing w:before="161"/>
        <w:rPr>
          <w:sz w:val="24"/>
        </w:rPr>
      </w:pPr>
    </w:p>
    <w:p w14:paraId="0A5B6948" w14:textId="77777777" w:rsidR="00596AE9" w:rsidRDefault="00000000">
      <w:pPr>
        <w:spacing w:line="360" w:lineRule="auto"/>
        <w:ind w:left="12" w:right="8"/>
        <w:jc w:val="both"/>
        <w:rPr>
          <w:sz w:val="24"/>
        </w:rPr>
      </w:pPr>
      <w:r>
        <w:rPr>
          <w:sz w:val="24"/>
          <w:szCs w:val="24"/>
        </w:rPr>
        <w:t>We thank all the members of the teaching and non-teaching staff for their assistance and encouragement. We also express our gratitude to our parents, friends and classmates for their kind help and cooperation during the development of this project.</w:t>
      </w:r>
    </w:p>
    <w:p w14:paraId="6FE29584" w14:textId="77777777" w:rsidR="00596AE9" w:rsidRDefault="00596AE9">
      <w:pPr>
        <w:pStyle w:val="BodyText"/>
        <w:rPr>
          <w:sz w:val="24"/>
        </w:rPr>
      </w:pPr>
    </w:p>
    <w:p w14:paraId="628EE927" w14:textId="77777777" w:rsidR="00596AE9" w:rsidRDefault="00596AE9">
      <w:pPr>
        <w:pStyle w:val="BodyText"/>
        <w:rPr>
          <w:sz w:val="24"/>
        </w:rPr>
      </w:pPr>
    </w:p>
    <w:p w14:paraId="1F937548" w14:textId="77777777" w:rsidR="00596AE9" w:rsidRDefault="00596AE9">
      <w:pPr>
        <w:pStyle w:val="BodyText"/>
        <w:rPr>
          <w:sz w:val="24"/>
        </w:rPr>
      </w:pPr>
    </w:p>
    <w:p w14:paraId="77070526" w14:textId="77777777" w:rsidR="00596AE9" w:rsidRDefault="00596AE9">
      <w:pPr>
        <w:pStyle w:val="BodyText"/>
        <w:rPr>
          <w:sz w:val="24"/>
        </w:rPr>
      </w:pPr>
    </w:p>
    <w:p w14:paraId="635D7345" w14:textId="77777777" w:rsidR="00596AE9" w:rsidRDefault="00596AE9">
      <w:pPr>
        <w:pStyle w:val="BodyText"/>
        <w:rPr>
          <w:sz w:val="24"/>
        </w:rPr>
      </w:pPr>
    </w:p>
    <w:p w14:paraId="131C10A3" w14:textId="77777777" w:rsidR="00596AE9" w:rsidRDefault="00596AE9">
      <w:pPr>
        <w:pStyle w:val="BodyText"/>
        <w:rPr>
          <w:sz w:val="24"/>
        </w:rPr>
      </w:pPr>
    </w:p>
    <w:p w14:paraId="36B6E647" w14:textId="77777777" w:rsidR="00596AE9" w:rsidRDefault="00596AE9">
      <w:pPr>
        <w:pStyle w:val="BodyText"/>
        <w:rPr>
          <w:sz w:val="24"/>
        </w:rPr>
      </w:pPr>
    </w:p>
    <w:p w14:paraId="21ACF9F3" w14:textId="77777777" w:rsidR="00596AE9" w:rsidRDefault="00596AE9">
      <w:pPr>
        <w:pStyle w:val="BodyText"/>
        <w:rPr>
          <w:sz w:val="24"/>
        </w:rPr>
      </w:pPr>
    </w:p>
    <w:p w14:paraId="03FDB60C" w14:textId="77777777" w:rsidR="00596AE9" w:rsidRDefault="00596AE9">
      <w:pPr>
        <w:pStyle w:val="BodyText"/>
        <w:rPr>
          <w:sz w:val="24"/>
        </w:rPr>
      </w:pPr>
    </w:p>
    <w:p w14:paraId="373DAAE0" w14:textId="77777777" w:rsidR="00596AE9" w:rsidRDefault="00596AE9">
      <w:pPr>
        <w:pStyle w:val="BodyText"/>
        <w:spacing w:before="21"/>
        <w:rPr>
          <w:sz w:val="24"/>
        </w:rPr>
      </w:pPr>
    </w:p>
    <w:p w14:paraId="53D115E9" w14:textId="77777777" w:rsidR="00596AE9" w:rsidRDefault="00000000">
      <w:pPr>
        <w:pStyle w:val="Heading1"/>
        <w:spacing w:before="0" w:line="448" w:lineRule="auto"/>
        <w:ind w:left="5300" w:right="5"/>
        <w:jc w:val="left"/>
      </w:pPr>
      <w:r>
        <w:t>M. HARSHIKA – 2520090047</w:t>
      </w:r>
      <w:r>
        <w:br/>
        <w:t>CH.MADHULIKA – 2520090056</w:t>
      </w:r>
      <w:r>
        <w:br/>
        <w:t>B.NEHA – 2520090013</w:t>
      </w:r>
    </w:p>
    <w:p w14:paraId="174270E0" w14:textId="77777777" w:rsidR="00596AE9" w:rsidRDefault="00596AE9">
      <w:pPr>
        <w:pStyle w:val="Heading1"/>
        <w:spacing w:line="448" w:lineRule="auto"/>
        <w:jc w:val="both"/>
        <w:sectPr w:rsidR="00596AE9">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F1040F" w14:textId="77777777" w:rsidR="00596AE9" w:rsidRDefault="00000000">
      <w:pPr>
        <w:tabs>
          <w:tab w:val="left" w:pos="340"/>
        </w:tabs>
        <w:spacing w:before="62"/>
        <w:ind w:right="592"/>
        <w:jc w:val="center"/>
        <w:rPr>
          <w:b/>
          <w:sz w:val="24"/>
        </w:rPr>
      </w:pPr>
      <w:r>
        <w:rPr>
          <w:b/>
          <w:sz w:val="24"/>
          <w:szCs w:val="24"/>
        </w:rPr>
        <w:lastRenderedPageBreak/>
        <w:t>Abstract</w:t>
      </w:r>
    </w:p>
    <w:p w14:paraId="3B35A69D" w14:textId="77777777" w:rsidR="00596AE9" w:rsidRDefault="00596AE9">
      <w:pPr>
        <w:pStyle w:val="BodyText"/>
        <w:spacing w:before="236"/>
        <w:rPr>
          <w:b/>
          <w:sz w:val="24"/>
        </w:rPr>
      </w:pPr>
    </w:p>
    <w:p w14:paraId="1445B5EC" w14:textId="77777777" w:rsidR="00596AE9" w:rsidRDefault="00000000">
      <w:pPr>
        <w:pStyle w:val="BodyText"/>
        <w:spacing w:line="360" w:lineRule="auto"/>
        <w:ind w:left="165" w:right="163"/>
        <w:jc w:val="both"/>
      </w:pPr>
      <w:r>
        <w:t>The Lost and Found Tracker for Campus is designed as a smart recovery network that transforms the traditional lost-and-found process into an intelligent, location-aware system. Instead of depending on notice boards, messaging groups, or manual searches, the platform creates a centralized recovery trail for every reported item. Students and staff can register lost or found belongings by providing details such as item category, description, approximate location, date, time, and image.</w:t>
      </w:r>
    </w:p>
    <w:p w14:paraId="5160CCE4" w14:textId="77777777" w:rsidR="00596AE9" w:rsidRDefault="00596AE9">
      <w:pPr>
        <w:pStyle w:val="BodyText"/>
        <w:spacing w:before="50"/>
      </w:pPr>
    </w:p>
    <w:p w14:paraId="09A11C7A" w14:textId="77777777" w:rsidR="00596AE9" w:rsidRDefault="00000000">
      <w:pPr>
        <w:pStyle w:val="BodyText"/>
        <w:spacing w:line="360" w:lineRule="auto"/>
        <w:ind w:left="165" w:right="163"/>
        <w:jc w:val="both"/>
      </w:pPr>
      <w:r>
        <w:t>The system analyzes these attributes to identify similarities between lost and found reports and generates potential matches with a confidence score. Location-based tracking allows users to view where an item was last reported, while a campus map can highlight frequently reported areas and support faster recovery. To improve trust, ownership verification can be performed using private identifying information that is hidden from general users.</w:t>
      </w:r>
    </w:p>
    <w:p w14:paraId="04CE190A" w14:textId="77777777" w:rsidR="00596AE9" w:rsidRDefault="00596AE9">
      <w:pPr>
        <w:pStyle w:val="BodyText"/>
        <w:spacing w:before="49"/>
      </w:pPr>
    </w:p>
    <w:p w14:paraId="71A34841" w14:textId="77777777" w:rsidR="00596AE9" w:rsidRDefault="00000000">
      <w:pPr>
        <w:pStyle w:val="BodyText"/>
        <w:spacing w:line="360" w:lineRule="auto"/>
        <w:ind w:left="165" w:right="163"/>
        <w:jc w:val="both"/>
      </w:pPr>
      <w:r>
        <w:t>The platform also provides automatic notifications when a newly submitted found item closely matches an existing lost-item report. Each report follows a recovery lifecycle such as Reported, Possible Match, Verification Pending, Verified, and Recovered, allowing users to monitor progress clearly. Administrators can review suspicious reports, resolve disputes, manage duplicate entries, and maintain reliable records.</w:t>
      </w:r>
    </w:p>
    <w:p w14:paraId="2017EB96" w14:textId="77777777" w:rsidR="00596AE9" w:rsidRDefault="00596AE9">
      <w:pPr>
        <w:pStyle w:val="BodyText"/>
        <w:spacing w:before="49"/>
      </w:pPr>
    </w:p>
    <w:p w14:paraId="50B5AAA4" w14:textId="77777777" w:rsidR="00596AE9" w:rsidRDefault="00000000">
      <w:pPr>
        <w:pStyle w:val="BodyText"/>
        <w:spacing w:line="360" w:lineRule="auto"/>
        <w:ind w:left="165" w:right="163"/>
        <w:jc w:val="both"/>
      </w:pPr>
      <w:r>
        <w:t>The proposed system combines web application technologies, database management, matching algorithms, location services, notification mechanisms, and optional image-assisted classification. By connecting people, places, and item evidence within one platform, the project aims to make campus recovery faster, more transparent, secure, and community-driven while providing useful insights into recurring loss locations and improving overall campus resource management.</w:t>
      </w:r>
    </w:p>
    <w:p w14:paraId="6460248D" w14:textId="77777777" w:rsidR="00596AE9" w:rsidRDefault="00596AE9">
      <w:pPr>
        <w:pStyle w:val="BodyText"/>
        <w:spacing w:line="360" w:lineRule="auto"/>
        <w:jc w:val="both"/>
        <w:sectPr w:rsidR="00596AE9">
          <w:pgSz w:w="11910" w:h="16840"/>
          <w:pgMar w:top="1360" w:right="1275" w:bottom="280" w:left="1275" w:header="720" w:footer="720" w:gutter="0"/>
          <w:cols w:space="720"/>
        </w:sectPr>
      </w:pPr>
    </w:p>
    <w:p w14:paraId="5767204B" w14:textId="77777777" w:rsidR="00596AE9" w:rsidRDefault="00000000">
      <w:pPr>
        <w:spacing w:before="55"/>
        <w:ind w:left="1441" w:right="592"/>
        <w:jc w:val="center"/>
        <w:rPr>
          <w:b/>
          <w:sz w:val="36"/>
        </w:rPr>
      </w:pPr>
      <w:r>
        <w:rPr>
          <w:b/>
          <w:color w:val="C00000"/>
          <w:spacing w:val="-2"/>
          <w:sz w:val="36"/>
        </w:rPr>
        <w:lastRenderedPageBreak/>
        <w:t>Index</w:t>
      </w:r>
    </w:p>
    <w:p w14:paraId="2A4ECCBE" w14:textId="77777777" w:rsidR="00596AE9" w:rsidRDefault="00596AE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5"/>
        <w:gridCol w:w="2272"/>
        <w:gridCol w:w="5299"/>
        <w:gridCol w:w="956"/>
      </w:tblGrid>
      <w:tr w:rsidR="00596AE9" w14:paraId="5B1FB608" w14:textId="77777777">
        <w:trPr>
          <w:trHeight w:val="535"/>
        </w:trPr>
        <w:tc>
          <w:tcPr>
            <w:tcW w:w="715" w:type="dxa"/>
          </w:tcPr>
          <w:p w14:paraId="2C11534A" w14:textId="77777777" w:rsidR="00596AE9" w:rsidRDefault="00000000">
            <w:pPr>
              <w:pStyle w:val="TableParagraph"/>
              <w:spacing w:line="252" w:lineRule="exact"/>
              <w:ind w:left="9"/>
              <w:jc w:val="center"/>
              <w:rPr>
                <w:b/>
              </w:rPr>
            </w:pPr>
            <w:r>
              <w:rPr>
                <w:b/>
                <w:spacing w:val="-5"/>
              </w:rPr>
              <w:t>S.</w:t>
            </w:r>
          </w:p>
          <w:p w14:paraId="2FB5158D" w14:textId="77777777" w:rsidR="00596AE9" w:rsidRDefault="00000000">
            <w:pPr>
              <w:pStyle w:val="TableParagraph"/>
              <w:spacing w:before="13" w:line="250" w:lineRule="exact"/>
              <w:ind w:left="9" w:right="2"/>
              <w:jc w:val="center"/>
              <w:rPr>
                <w:b/>
              </w:rPr>
            </w:pPr>
            <w:r>
              <w:rPr>
                <w:b/>
                <w:spacing w:val="-5"/>
              </w:rPr>
              <w:t>No.</w:t>
            </w:r>
          </w:p>
        </w:tc>
        <w:tc>
          <w:tcPr>
            <w:tcW w:w="2272" w:type="dxa"/>
          </w:tcPr>
          <w:p w14:paraId="510889A1" w14:textId="77777777" w:rsidR="00596AE9" w:rsidRDefault="00000000">
            <w:pPr>
              <w:pStyle w:val="TableParagraph"/>
              <w:spacing w:before="131"/>
              <w:ind w:left="700"/>
              <w:rPr>
                <w:b/>
              </w:rPr>
            </w:pPr>
            <w:r>
              <w:rPr>
                <w:b/>
                <w:spacing w:val="-2"/>
              </w:rPr>
              <w:t>Chapters</w:t>
            </w:r>
          </w:p>
        </w:tc>
        <w:tc>
          <w:tcPr>
            <w:tcW w:w="5299" w:type="dxa"/>
          </w:tcPr>
          <w:p w14:paraId="4F94C34C" w14:textId="77777777" w:rsidR="00596AE9" w:rsidRDefault="00000000">
            <w:pPr>
              <w:pStyle w:val="TableParagraph"/>
              <w:spacing w:before="131"/>
              <w:ind w:left="11"/>
              <w:jc w:val="center"/>
              <w:rPr>
                <w:b/>
              </w:rPr>
            </w:pPr>
            <w:r>
              <w:rPr>
                <w:b/>
                <w:spacing w:val="-2"/>
              </w:rPr>
              <w:t>Topics</w:t>
            </w:r>
          </w:p>
        </w:tc>
        <w:tc>
          <w:tcPr>
            <w:tcW w:w="956" w:type="dxa"/>
          </w:tcPr>
          <w:p w14:paraId="19152456" w14:textId="77777777" w:rsidR="00596AE9" w:rsidRDefault="00000000">
            <w:pPr>
              <w:pStyle w:val="TableParagraph"/>
              <w:spacing w:before="131"/>
              <w:ind w:left="106"/>
              <w:rPr>
                <w:b/>
              </w:rPr>
            </w:pPr>
            <w:r>
              <w:rPr>
                <w:b/>
                <w:spacing w:val="-2"/>
              </w:rPr>
              <w:t>Page.no</w:t>
            </w:r>
          </w:p>
        </w:tc>
      </w:tr>
      <w:tr w:rsidR="00596AE9" w14:paraId="706D9838" w14:textId="77777777">
        <w:trPr>
          <w:trHeight w:val="292"/>
        </w:trPr>
        <w:tc>
          <w:tcPr>
            <w:tcW w:w="715" w:type="dxa"/>
          </w:tcPr>
          <w:p w14:paraId="6A9732FC" w14:textId="77777777" w:rsidR="00596AE9" w:rsidRDefault="00596AE9">
            <w:pPr>
              <w:pStyle w:val="TableParagraph"/>
              <w:ind w:left="0"/>
              <w:rPr>
                <w:sz w:val="20"/>
              </w:rPr>
            </w:pPr>
          </w:p>
        </w:tc>
        <w:tc>
          <w:tcPr>
            <w:tcW w:w="2272" w:type="dxa"/>
          </w:tcPr>
          <w:p w14:paraId="458BE4D5" w14:textId="77777777" w:rsidR="00596AE9" w:rsidRDefault="00596AE9">
            <w:pPr>
              <w:pStyle w:val="TableParagraph"/>
              <w:ind w:left="0"/>
              <w:rPr>
                <w:sz w:val="20"/>
              </w:rPr>
            </w:pPr>
          </w:p>
        </w:tc>
        <w:tc>
          <w:tcPr>
            <w:tcW w:w="5299" w:type="dxa"/>
          </w:tcPr>
          <w:p w14:paraId="22D69FD0" w14:textId="77777777" w:rsidR="00596AE9" w:rsidRDefault="00000000">
            <w:pPr>
              <w:pStyle w:val="TableParagraph"/>
              <w:spacing w:line="272" w:lineRule="exact"/>
              <w:ind w:left="108"/>
              <w:rPr>
                <w:sz w:val="24"/>
              </w:rPr>
            </w:pPr>
            <w:r>
              <w:rPr>
                <w:spacing w:val="-2"/>
                <w:sz w:val="24"/>
              </w:rPr>
              <w:t>Acknowledgement</w:t>
            </w:r>
          </w:p>
        </w:tc>
        <w:tc>
          <w:tcPr>
            <w:tcW w:w="956" w:type="dxa"/>
          </w:tcPr>
          <w:p w14:paraId="1EBDBFA3" w14:textId="77777777" w:rsidR="00596AE9" w:rsidRDefault="00596AE9">
            <w:pPr>
              <w:pStyle w:val="TableParagraph"/>
              <w:ind w:left="0"/>
              <w:rPr>
                <w:sz w:val="20"/>
              </w:rPr>
            </w:pPr>
          </w:p>
        </w:tc>
      </w:tr>
      <w:tr w:rsidR="00596AE9" w14:paraId="5036784F" w14:textId="77777777">
        <w:trPr>
          <w:trHeight w:val="292"/>
        </w:trPr>
        <w:tc>
          <w:tcPr>
            <w:tcW w:w="715" w:type="dxa"/>
          </w:tcPr>
          <w:p w14:paraId="37758B8A" w14:textId="77777777" w:rsidR="00596AE9" w:rsidRDefault="00596AE9">
            <w:pPr>
              <w:pStyle w:val="TableParagraph"/>
              <w:ind w:left="0"/>
            </w:pPr>
          </w:p>
        </w:tc>
        <w:tc>
          <w:tcPr>
            <w:tcW w:w="2272" w:type="dxa"/>
          </w:tcPr>
          <w:p w14:paraId="3376F5E4" w14:textId="77777777" w:rsidR="00596AE9" w:rsidRDefault="00596AE9">
            <w:pPr>
              <w:pStyle w:val="TableParagraph"/>
              <w:ind w:left="0"/>
            </w:pPr>
          </w:p>
        </w:tc>
        <w:tc>
          <w:tcPr>
            <w:tcW w:w="5299" w:type="dxa"/>
          </w:tcPr>
          <w:p w14:paraId="75C3ED9D" w14:textId="77777777" w:rsidR="00596AE9" w:rsidRDefault="00000000">
            <w:pPr>
              <w:pStyle w:val="TableParagraph"/>
              <w:spacing w:line="273" w:lineRule="exact"/>
              <w:ind w:left="108"/>
              <w:rPr>
                <w:sz w:val="24"/>
              </w:rPr>
            </w:pPr>
            <w:r>
              <w:rPr>
                <w:spacing w:val="-2"/>
                <w:sz w:val="24"/>
              </w:rPr>
              <w:t>Abstract</w:t>
            </w:r>
          </w:p>
        </w:tc>
        <w:tc>
          <w:tcPr>
            <w:tcW w:w="956" w:type="dxa"/>
          </w:tcPr>
          <w:p w14:paraId="787F8C4E" w14:textId="77777777" w:rsidR="00596AE9" w:rsidRDefault="00596AE9">
            <w:pPr>
              <w:pStyle w:val="TableParagraph"/>
              <w:ind w:left="0"/>
            </w:pPr>
          </w:p>
        </w:tc>
      </w:tr>
      <w:tr w:rsidR="00596AE9" w14:paraId="6E1399FE" w14:textId="77777777">
        <w:trPr>
          <w:trHeight w:val="1606"/>
        </w:trPr>
        <w:tc>
          <w:tcPr>
            <w:tcW w:w="715" w:type="dxa"/>
          </w:tcPr>
          <w:p w14:paraId="54B23ECC" w14:textId="77777777" w:rsidR="00596AE9" w:rsidRDefault="00000000">
            <w:pPr>
              <w:pStyle w:val="TableParagraph"/>
              <w:spacing w:line="251" w:lineRule="exact"/>
            </w:pPr>
            <w:r>
              <w:rPr>
                <w:spacing w:val="-10"/>
              </w:rPr>
              <w:t>1</w:t>
            </w:r>
          </w:p>
        </w:tc>
        <w:tc>
          <w:tcPr>
            <w:tcW w:w="2272" w:type="dxa"/>
          </w:tcPr>
          <w:p w14:paraId="551FF89E" w14:textId="77777777" w:rsidR="00596AE9" w:rsidRDefault="00000000">
            <w:pPr>
              <w:pStyle w:val="TableParagraph"/>
              <w:spacing w:line="251" w:lineRule="exact"/>
            </w:pPr>
            <w:r>
              <w:rPr>
                <w:spacing w:val="-2"/>
              </w:rPr>
              <w:t>Introduction</w:t>
            </w:r>
          </w:p>
        </w:tc>
        <w:tc>
          <w:tcPr>
            <w:tcW w:w="5299" w:type="dxa"/>
          </w:tcPr>
          <w:p w14:paraId="46919D70" w14:textId="77777777" w:rsidR="00596AE9" w:rsidRDefault="00000000">
            <w:pPr>
              <w:pStyle w:val="TableParagraph"/>
              <w:numPr>
                <w:ilvl w:val="1"/>
                <w:numId w:val="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5B51BBEF" w14:textId="77777777" w:rsidR="00596AE9" w:rsidRDefault="00000000">
            <w:pPr>
              <w:pStyle w:val="TableParagraph"/>
              <w:numPr>
                <w:ilvl w:val="1"/>
                <w:numId w:val="1"/>
              </w:numPr>
              <w:tabs>
                <w:tab w:val="left" w:pos="434"/>
              </w:tabs>
              <w:spacing w:before="13"/>
              <w:ind w:left="434" w:hanging="326"/>
            </w:pPr>
            <w:r>
              <w:t>Problem</w:t>
            </w:r>
            <w:r>
              <w:rPr>
                <w:spacing w:val="-9"/>
              </w:rPr>
              <w:t xml:space="preserve"> </w:t>
            </w:r>
            <w:r>
              <w:rPr>
                <w:spacing w:val="-2"/>
              </w:rPr>
              <w:t>statement</w:t>
            </w:r>
          </w:p>
          <w:p w14:paraId="69A3AF64" w14:textId="77777777" w:rsidR="00596AE9" w:rsidRDefault="00000000">
            <w:pPr>
              <w:pStyle w:val="TableParagraph"/>
              <w:numPr>
                <w:ilvl w:val="1"/>
                <w:numId w:val="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478C7AED" w14:textId="77777777" w:rsidR="00596AE9" w:rsidRDefault="00000000">
            <w:pPr>
              <w:pStyle w:val="TableParagraph"/>
              <w:numPr>
                <w:ilvl w:val="1"/>
                <w:numId w:val="1"/>
              </w:numPr>
              <w:tabs>
                <w:tab w:val="left" w:pos="434"/>
              </w:tabs>
              <w:spacing w:before="16"/>
              <w:ind w:left="434" w:hanging="326"/>
            </w:pPr>
            <w:r>
              <w:rPr>
                <w:spacing w:val="-2"/>
              </w:rPr>
              <w:t>Objective(s)</w:t>
            </w:r>
          </w:p>
          <w:p w14:paraId="7354A9A4" w14:textId="77777777" w:rsidR="00596AE9" w:rsidRDefault="00000000">
            <w:pPr>
              <w:pStyle w:val="TableParagraph"/>
              <w:numPr>
                <w:ilvl w:val="1"/>
                <w:numId w:val="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11FCE6BA" w14:textId="77777777" w:rsidR="00596AE9" w:rsidRDefault="00000000">
            <w:pPr>
              <w:pStyle w:val="TableParagraph"/>
              <w:numPr>
                <w:ilvl w:val="1"/>
                <w:numId w:val="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2E2C21A6" w14:textId="77777777" w:rsidR="00596AE9" w:rsidRDefault="00000000">
            <w:pPr>
              <w:pStyle w:val="TableParagraph"/>
              <w:spacing w:before="40"/>
              <w:ind w:left="60"/>
            </w:pPr>
            <w:r>
              <w:rPr>
                <w:sz w:val="20"/>
                <w:szCs w:val="20"/>
              </w:rPr>
              <w:t>5-10</w:t>
            </w:r>
          </w:p>
        </w:tc>
      </w:tr>
      <w:tr w:rsidR="00596AE9" w14:paraId="6A67C573" w14:textId="77777777">
        <w:trPr>
          <w:trHeight w:val="802"/>
        </w:trPr>
        <w:tc>
          <w:tcPr>
            <w:tcW w:w="715" w:type="dxa"/>
          </w:tcPr>
          <w:p w14:paraId="0107AA6D" w14:textId="77777777" w:rsidR="00596AE9" w:rsidRDefault="00000000">
            <w:pPr>
              <w:pStyle w:val="TableParagraph"/>
              <w:spacing w:line="251" w:lineRule="exact"/>
            </w:pPr>
            <w:r>
              <w:rPr>
                <w:spacing w:val="-10"/>
              </w:rPr>
              <w:t>2</w:t>
            </w:r>
          </w:p>
        </w:tc>
        <w:tc>
          <w:tcPr>
            <w:tcW w:w="2272" w:type="dxa"/>
          </w:tcPr>
          <w:p w14:paraId="1E21C289" w14:textId="77777777" w:rsidR="00596AE9" w:rsidRDefault="00000000">
            <w:pPr>
              <w:pStyle w:val="TableParagraph"/>
              <w:spacing w:line="251" w:lineRule="exact"/>
            </w:pPr>
            <w:r>
              <w:t>System</w:t>
            </w:r>
            <w:r>
              <w:rPr>
                <w:spacing w:val="-7"/>
              </w:rPr>
              <w:t xml:space="preserve"> </w:t>
            </w:r>
            <w:r>
              <w:rPr>
                <w:spacing w:val="-2"/>
              </w:rPr>
              <w:t>Requirements</w:t>
            </w:r>
          </w:p>
        </w:tc>
        <w:tc>
          <w:tcPr>
            <w:tcW w:w="5299" w:type="dxa"/>
          </w:tcPr>
          <w:p w14:paraId="1030B852" w14:textId="77777777" w:rsidR="00596AE9" w:rsidRDefault="00000000">
            <w:pPr>
              <w:pStyle w:val="TableParagraph"/>
              <w:numPr>
                <w:ilvl w:val="1"/>
                <w:numId w:val="2"/>
              </w:numPr>
              <w:tabs>
                <w:tab w:val="left" w:pos="434"/>
              </w:tabs>
              <w:spacing w:line="251" w:lineRule="exact"/>
              <w:ind w:left="434" w:hanging="326"/>
            </w:pPr>
            <w:r>
              <w:t>Hardware</w:t>
            </w:r>
            <w:r>
              <w:rPr>
                <w:spacing w:val="-9"/>
              </w:rPr>
              <w:t xml:space="preserve"> </w:t>
            </w:r>
            <w:r>
              <w:rPr>
                <w:spacing w:val="-2"/>
              </w:rPr>
              <w:t>requirements</w:t>
            </w:r>
          </w:p>
          <w:p w14:paraId="381BE9C2" w14:textId="77777777" w:rsidR="00596AE9" w:rsidRDefault="00000000">
            <w:pPr>
              <w:pStyle w:val="TableParagraph"/>
              <w:numPr>
                <w:ilvl w:val="1"/>
                <w:numId w:val="2"/>
              </w:numPr>
              <w:tabs>
                <w:tab w:val="left" w:pos="434"/>
              </w:tabs>
              <w:spacing w:before="16"/>
              <w:ind w:left="434" w:hanging="326"/>
            </w:pPr>
            <w:r>
              <w:t>Software</w:t>
            </w:r>
            <w:r>
              <w:rPr>
                <w:spacing w:val="-8"/>
              </w:rPr>
              <w:t xml:space="preserve"> </w:t>
            </w:r>
            <w:r>
              <w:rPr>
                <w:spacing w:val="-2"/>
              </w:rPr>
              <w:t>requirements</w:t>
            </w:r>
          </w:p>
          <w:p w14:paraId="21E39002" w14:textId="77777777" w:rsidR="00596AE9" w:rsidRDefault="00000000">
            <w:pPr>
              <w:pStyle w:val="TableParagraph"/>
              <w:numPr>
                <w:ilvl w:val="1"/>
                <w:numId w:val="2"/>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32185453" w14:textId="77777777" w:rsidR="00596AE9" w:rsidRDefault="00000000">
            <w:pPr>
              <w:pStyle w:val="TableParagraph"/>
              <w:spacing w:before="40"/>
              <w:ind w:left="60"/>
            </w:pPr>
            <w:r>
              <w:rPr>
                <w:sz w:val="20"/>
                <w:szCs w:val="20"/>
              </w:rPr>
              <w:t>11-12</w:t>
            </w:r>
          </w:p>
        </w:tc>
      </w:tr>
      <w:tr w:rsidR="00596AE9" w14:paraId="33A5AB81" w14:textId="77777777">
        <w:trPr>
          <w:trHeight w:val="1339"/>
        </w:trPr>
        <w:tc>
          <w:tcPr>
            <w:tcW w:w="715" w:type="dxa"/>
          </w:tcPr>
          <w:p w14:paraId="2A0EA9B1" w14:textId="77777777" w:rsidR="00596AE9" w:rsidRDefault="00000000">
            <w:pPr>
              <w:pStyle w:val="TableParagraph"/>
            </w:pPr>
            <w:r>
              <w:rPr>
                <w:spacing w:val="-10"/>
              </w:rPr>
              <w:t>3</w:t>
            </w:r>
          </w:p>
        </w:tc>
        <w:tc>
          <w:tcPr>
            <w:tcW w:w="2272" w:type="dxa"/>
          </w:tcPr>
          <w:p w14:paraId="0F90A7C5" w14:textId="77777777" w:rsidR="00596AE9" w:rsidRDefault="00000000">
            <w:pPr>
              <w:pStyle w:val="TableParagraph"/>
            </w:pPr>
            <w:r>
              <w:t>Technology</w:t>
            </w:r>
            <w:r>
              <w:rPr>
                <w:spacing w:val="-14"/>
              </w:rPr>
              <w:t xml:space="preserve"> </w:t>
            </w:r>
            <w:r>
              <w:rPr>
                <w:spacing w:val="-4"/>
              </w:rPr>
              <w:t>Stack</w:t>
            </w:r>
          </w:p>
        </w:tc>
        <w:tc>
          <w:tcPr>
            <w:tcW w:w="5299" w:type="dxa"/>
          </w:tcPr>
          <w:p w14:paraId="3B80FA72" w14:textId="77777777" w:rsidR="00596AE9" w:rsidRDefault="00000000">
            <w:pPr>
              <w:pStyle w:val="TableParagraph"/>
              <w:numPr>
                <w:ilvl w:val="1"/>
                <w:numId w:val="3"/>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5E14C4FF" w14:textId="77777777" w:rsidR="00596AE9" w:rsidRDefault="00000000">
            <w:pPr>
              <w:pStyle w:val="TableParagraph"/>
              <w:numPr>
                <w:ilvl w:val="1"/>
                <w:numId w:val="3"/>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5DD665D1" w14:textId="77777777" w:rsidR="00596AE9" w:rsidRDefault="00000000">
            <w:pPr>
              <w:pStyle w:val="TableParagraph"/>
              <w:numPr>
                <w:ilvl w:val="1"/>
                <w:numId w:val="3"/>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050CF472" w14:textId="77777777" w:rsidR="00596AE9" w:rsidRDefault="00000000">
            <w:pPr>
              <w:pStyle w:val="TableParagraph"/>
              <w:numPr>
                <w:ilvl w:val="1"/>
                <w:numId w:val="3"/>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5D0A7402" w14:textId="77777777" w:rsidR="00596AE9" w:rsidRDefault="00000000">
            <w:pPr>
              <w:pStyle w:val="TableParagraph"/>
              <w:numPr>
                <w:ilvl w:val="1"/>
                <w:numId w:val="3"/>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75114C36" w14:textId="77777777" w:rsidR="00596AE9" w:rsidRDefault="00000000">
            <w:pPr>
              <w:pStyle w:val="TableParagraph"/>
              <w:spacing w:before="40"/>
              <w:ind w:left="60"/>
            </w:pPr>
            <w:r>
              <w:rPr>
                <w:sz w:val="20"/>
                <w:szCs w:val="20"/>
              </w:rPr>
              <w:t>13-14</w:t>
            </w:r>
          </w:p>
        </w:tc>
      </w:tr>
      <w:tr w:rsidR="00596AE9" w14:paraId="32198E28" w14:textId="77777777">
        <w:trPr>
          <w:trHeight w:val="1338"/>
        </w:trPr>
        <w:tc>
          <w:tcPr>
            <w:tcW w:w="715" w:type="dxa"/>
          </w:tcPr>
          <w:p w14:paraId="75B13F50" w14:textId="77777777" w:rsidR="00596AE9" w:rsidRDefault="00000000">
            <w:pPr>
              <w:pStyle w:val="TableParagraph"/>
              <w:spacing w:line="251" w:lineRule="exact"/>
            </w:pPr>
            <w:r>
              <w:rPr>
                <w:spacing w:val="-10"/>
              </w:rPr>
              <w:t>4</w:t>
            </w:r>
          </w:p>
        </w:tc>
        <w:tc>
          <w:tcPr>
            <w:tcW w:w="2272" w:type="dxa"/>
          </w:tcPr>
          <w:p w14:paraId="2BD6DCE5" w14:textId="77777777" w:rsidR="00596AE9" w:rsidRDefault="00000000">
            <w:pPr>
              <w:pStyle w:val="TableParagraph"/>
              <w:spacing w:line="251" w:lineRule="exact"/>
            </w:pPr>
            <w:r>
              <w:t>System</w:t>
            </w:r>
            <w:r>
              <w:rPr>
                <w:spacing w:val="-7"/>
              </w:rPr>
              <w:t xml:space="preserve"> </w:t>
            </w:r>
            <w:r>
              <w:rPr>
                <w:spacing w:val="-2"/>
              </w:rPr>
              <w:t>Architecture</w:t>
            </w:r>
          </w:p>
        </w:tc>
        <w:tc>
          <w:tcPr>
            <w:tcW w:w="5299" w:type="dxa"/>
          </w:tcPr>
          <w:p w14:paraId="6CE50858" w14:textId="77777777" w:rsidR="00596AE9" w:rsidRDefault="00000000">
            <w:pPr>
              <w:pStyle w:val="TableParagraph"/>
              <w:numPr>
                <w:ilvl w:val="1"/>
                <w:numId w:val="4"/>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297DF8ED" w14:textId="77777777" w:rsidR="00596AE9" w:rsidRDefault="00000000">
            <w:pPr>
              <w:pStyle w:val="TableParagraph"/>
              <w:numPr>
                <w:ilvl w:val="1"/>
                <w:numId w:val="4"/>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60C377BC" w14:textId="77777777" w:rsidR="00596AE9" w:rsidRDefault="00000000">
            <w:pPr>
              <w:pStyle w:val="TableParagraph"/>
              <w:numPr>
                <w:ilvl w:val="1"/>
                <w:numId w:val="4"/>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45D546C1" w14:textId="77777777" w:rsidR="00596AE9" w:rsidRDefault="00000000">
            <w:pPr>
              <w:pStyle w:val="TableParagraph"/>
              <w:spacing w:before="14" w:line="251" w:lineRule="exact"/>
              <w:ind w:left="108"/>
            </w:pPr>
            <w:r>
              <w:rPr>
                <w:spacing w:val="-2"/>
              </w:rPr>
              <w:t>pipelines)</w:t>
            </w:r>
          </w:p>
        </w:tc>
        <w:tc>
          <w:tcPr>
            <w:tcW w:w="956" w:type="dxa"/>
          </w:tcPr>
          <w:p w14:paraId="220843B0" w14:textId="77777777" w:rsidR="00596AE9" w:rsidRDefault="00000000">
            <w:pPr>
              <w:pStyle w:val="TableParagraph"/>
              <w:spacing w:before="40"/>
              <w:ind w:left="60"/>
            </w:pPr>
            <w:r>
              <w:rPr>
                <w:sz w:val="20"/>
                <w:szCs w:val="20"/>
              </w:rPr>
              <w:t>15-16</w:t>
            </w:r>
          </w:p>
        </w:tc>
      </w:tr>
      <w:tr w:rsidR="00596AE9" w14:paraId="0D9FFB83" w14:textId="77777777">
        <w:trPr>
          <w:trHeight w:val="267"/>
        </w:trPr>
        <w:tc>
          <w:tcPr>
            <w:tcW w:w="715" w:type="dxa"/>
          </w:tcPr>
          <w:p w14:paraId="196F587E" w14:textId="77777777" w:rsidR="00596AE9" w:rsidRDefault="00000000">
            <w:pPr>
              <w:pStyle w:val="TableParagraph"/>
              <w:spacing w:line="247" w:lineRule="exact"/>
            </w:pPr>
            <w:r>
              <w:rPr>
                <w:spacing w:val="-10"/>
              </w:rPr>
              <w:t>5</w:t>
            </w:r>
          </w:p>
        </w:tc>
        <w:tc>
          <w:tcPr>
            <w:tcW w:w="2272" w:type="dxa"/>
          </w:tcPr>
          <w:p w14:paraId="5FA2A9F2" w14:textId="77777777" w:rsidR="00596AE9" w:rsidRDefault="00000000">
            <w:pPr>
              <w:pStyle w:val="TableParagraph"/>
              <w:spacing w:line="247" w:lineRule="exact"/>
            </w:pPr>
            <w:r>
              <w:rPr>
                <w:spacing w:val="-2"/>
              </w:rPr>
              <w:t>Design</w:t>
            </w:r>
          </w:p>
        </w:tc>
        <w:tc>
          <w:tcPr>
            <w:tcW w:w="5299" w:type="dxa"/>
          </w:tcPr>
          <w:p w14:paraId="7E5E9063" w14:textId="77777777" w:rsidR="00596AE9" w:rsidRDefault="0000000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0CD62040" w14:textId="77777777" w:rsidR="00596AE9" w:rsidRDefault="00000000">
            <w:pPr>
              <w:pStyle w:val="TableParagraph"/>
              <w:spacing w:before="40"/>
              <w:ind w:left="60"/>
            </w:pPr>
            <w:r>
              <w:rPr>
                <w:sz w:val="20"/>
                <w:szCs w:val="20"/>
              </w:rPr>
              <w:t>17</w:t>
            </w:r>
          </w:p>
        </w:tc>
      </w:tr>
      <w:tr w:rsidR="00596AE9" w14:paraId="5F9D661D" w14:textId="77777777">
        <w:trPr>
          <w:trHeight w:val="1071"/>
        </w:trPr>
        <w:tc>
          <w:tcPr>
            <w:tcW w:w="715" w:type="dxa"/>
          </w:tcPr>
          <w:p w14:paraId="4D809646" w14:textId="77777777" w:rsidR="00596AE9" w:rsidRDefault="00000000">
            <w:pPr>
              <w:pStyle w:val="TableParagraph"/>
              <w:spacing w:line="252" w:lineRule="exact"/>
            </w:pPr>
            <w:r>
              <w:rPr>
                <w:spacing w:val="-10"/>
              </w:rPr>
              <w:t>6</w:t>
            </w:r>
          </w:p>
        </w:tc>
        <w:tc>
          <w:tcPr>
            <w:tcW w:w="2272" w:type="dxa"/>
          </w:tcPr>
          <w:p w14:paraId="5911D26C" w14:textId="77777777" w:rsidR="00596AE9" w:rsidRDefault="00000000">
            <w:pPr>
              <w:pStyle w:val="TableParagraph"/>
              <w:spacing w:line="252" w:lineRule="exact"/>
            </w:pPr>
            <w:r>
              <w:rPr>
                <w:spacing w:val="-2"/>
              </w:rPr>
              <w:t>Implementation</w:t>
            </w:r>
          </w:p>
        </w:tc>
        <w:tc>
          <w:tcPr>
            <w:tcW w:w="5299" w:type="dxa"/>
          </w:tcPr>
          <w:p w14:paraId="1BC24EA8" w14:textId="77777777" w:rsidR="00596AE9" w:rsidRDefault="00000000">
            <w:pPr>
              <w:pStyle w:val="TableParagraph"/>
              <w:numPr>
                <w:ilvl w:val="1"/>
                <w:numId w:val="5"/>
              </w:numPr>
              <w:tabs>
                <w:tab w:val="left" w:pos="434"/>
              </w:tabs>
              <w:spacing w:line="252" w:lineRule="exact"/>
              <w:ind w:left="434" w:hanging="326"/>
            </w:pPr>
            <w:r>
              <w:t>Module-wise</w:t>
            </w:r>
            <w:r>
              <w:rPr>
                <w:spacing w:val="-12"/>
              </w:rPr>
              <w:t xml:space="preserve"> </w:t>
            </w:r>
            <w:r>
              <w:rPr>
                <w:spacing w:val="-2"/>
              </w:rPr>
              <w:t>implementation</w:t>
            </w:r>
          </w:p>
          <w:p w14:paraId="08503935" w14:textId="77777777" w:rsidR="00596AE9" w:rsidRDefault="00000000">
            <w:pPr>
              <w:pStyle w:val="TableParagraph"/>
              <w:numPr>
                <w:ilvl w:val="1"/>
                <w:numId w:val="5"/>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08AF663F" w14:textId="77777777" w:rsidR="00596AE9" w:rsidRDefault="00000000">
            <w:pPr>
              <w:pStyle w:val="TableParagraph"/>
              <w:numPr>
                <w:ilvl w:val="1"/>
                <w:numId w:val="5"/>
              </w:numPr>
              <w:tabs>
                <w:tab w:val="left" w:pos="435"/>
              </w:tabs>
              <w:spacing w:before="16"/>
              <w:ind w:left="435" w:hanging="327"/>
            </w:pPr>
            <w:r>
              <w:t>API</w:t>
            </w:r>
            <w:r>
              <w:rPr>
                <w:spacing w:val="-7"/>
              </w:rPr>
              <w:t xml:space="preserve"> </w:t>
            </w:r>
            <w:r>
              <w:rPr>
                <w:spacing w:val="-2"/>
              </w:rPr>
              <w:t>integration</w:t>
            </w:r>
          </w:p>
          <w:p w14:paraId="4BF23702" w14:textId="77777777" w:rsidR="00596AE9" w:rsidRDefault="00000000">
            <w:pPr>
              <w:pStyle w:val="TableParagraph"/>
              <w:numPr>
                <w:ilvl w:val="1"/>
                <w:numId w:val="5"/>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6352371" w14:textId="77777777" w:rsidR="00596AE9" w:rsidRDefault="00000000">
            <w:pPr>
              <w:pStyle w:val="TableParagraph"/>
              <w:spacing w:before="40"/>
              <w:ind w:left="60"/>
            </w:pPr>
            <w:r>
              <w:rPr>
                <w:sz w:val="20"/>
                <w:szCs w:val="20"/>
              </w:rPr>
              <w:t>18-19</w:t>
            </w:r>
          </w:p>
        </w:tc>
      </w:tr>
      <w:tr w:rsidR="00596AE9" w14:paraId="37AF9087" w14:textId="77777777">
        <w:trPr>
          <w:trHeight w:val="802"/>
        </w:trPr>
        <w:tc>
          <w:tcPr>
            <w:tcW w:w="715" w:type="dxa"/>
          </w:tcPr>
          <w:p w14:paraId="34634BFD" w14:textId="77777777" w:rsidR="00596AE9" w:rsidRDefault="00000000">
            <w:pPr>
              <w:pStyle w:val="TableParagraph"/>
            </w:pPr>
            <w:r>
              <w:rPr>
                <w:spacing w:val="-10"/>
              </w:rPr>
              <w:t>7</w:t>
            </w:r>
          </w:p>
        </w:tc>
        <w:tc>
          <w:tcPr>
            <w:tcW w:w="2272" w:type="dxa"/>
          </w:tcPr>
          <w:p w14:paraId="60670080" w14:textId="77777777" w:rsidR="00596AE9" w:rsidRDefault="00000000">
            <w:pPr>
              <w:pStyle w:val="TableParagraph"/>
            </w:pPr>
            <w:r>
              <w:rPr>
                <w:spacing w:val="-2"/>
              </w:rPr>
              <w:t>Features</w:t>
            </w:r>
          </w:p>
        </w:tc>
        <w:tc>
          <w:tcPr>
            <w:tcW w:w="5299" w:type="dxa"/>
          </w:tcPr>
          <w:p w14:paraId="6A8B154D" w14:textId="77777777" w:rsidR="00596AE9" w:rsidRDefault="00000000">
            <w:pPr>
              <w:pStyle w:val="TableParagraph"/>
              <w:numPr>
                <w:ilvl w:val="1"/>
                <w:numId w:val="6"/>
              </w:numPr>
              <w:tabs>
                <w:tab w:val="left" w:pos="434"/>
              </w:tabs>
              <w:ind w:left="434" w:hanging="326"/>
            </w:pPr>
            <w:r>
              <w:t>List</w:t>
            </w:r>
            <w:r>
              <w:rPr>
                <w:spacing w:val="-6"/>
              </w:rPr>
              <w:t xml:space="preserve"> </w:t>
            </w:r>
            <w:r>
              <w:t>of main</w:t>
            </w:r>
            <w:r>
              <w:rPr>
                <w:spacing w:val="-1"/>
              </w:rPr>
              <w:t xml:space="preserve"> </w:t>
            </w:r>
            <w:r>
              <w:rPr>
                <w:spacing w:val="-2"/>
              </w:rPr>
              <w:t>features</w:t>
            </w:r>
          </w:p>
          <w:p w14:paraId="74BD0CE7" w14:textId="77777777" w:rsidR="00596AE9" w:rsidRDefault="00000000">
            <w:pPr>
              <w:pStyle w:val="TableParagraph"/>
              <w:numPr>
                <w:ilvl w:val="1"/>
                <w:numId w:val="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13A4E345" w14:textId="77777777" w:rsidR="00596AE9" w:rsidRDefault="00000000">
            <w:pPr>
              <w:pStyle w:val="TableParagraph"/>
              <w:spacing w:before="40"/>
              <w:ind w:left="60"/>
            </w:pPr>
            <w:r>
              <w:rPr>
                <w:sz w:val="20"/>
                <w:szCs w:val="20"/>
              </w:rPr>
              <w:t>20-21</w:t>
            </w:r>
          </w:p>
        </w:tc>
      </w:tr>
      <w:tr w:rsidR="00596AE9" w14:paraId="6F9F0C68" w14:textId="77777777">
        <w:trPr>
          <w:trHeight w:val="1071"/>
        </w:trPr>
        <w:tc>
          <w:tcPr>
            <w:tcW w:w="715" w:type="dxa"/>
          </w:tcPr>
          <w:p w14:paraId="6548694D" w14:textId="77777777" w:rsidR="00596AE9" w:rsidRDefault="00000000">
            <w:pPr>
              <w:pStyle w:val="TableParagraph"/>
              <w:spacing w:line="252" w:lineRule="exact"/>
            </w:pPr>
            <w:r>
              <w:rPr>
                <w:spacing w:val="-10"/>
              </w:rPr>
              <w:t>8</w:t>
            </w:r>
          </w:p>
        </w:tc>
        <w:tc>
          <w:tcPr>
            <w:tcW w:w="2272" w:type="dxa"/>
          </w:tcPr>
          <w:p w14:paraId="25FC9C25" w14:textId="77777777" w:rsidR="00596AE9" w:rsidRDefault="00000000">
            <w:pPr>
              <w:pStyle w:val="TableParagraph"/>
              <w:spacing w:line="252" w:lineRule="exact"/>
            </w:pPr>
            <w:r>
              <w:rPr>
                <w:spacing w:val="-2"/>
              </w:rPr>
              <w:t>Testing</w:t>
            </w:r>
          </w:p>
        </w:tc>
        <w:tc>
          <w:tcPr>
            <w:tcW w:w="5299" w:type="dxa"/>
          </w:tcPr>
          <w:p w14:paraId="66FF03DE" w14:textId="77777777" w:rsidR="00596AE9" w:rsidRDefault="00000000">
            <w:pPr>
              <w:pStyle w:val="TableParagraph"/>
              <w:numPr>
                <w:ilvl w:val="1"/>
                <w:numId w:val="7"/>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60443FFA" w14:textId="77777777" w:rsidR="00596AE9" w:rsidRDefault="00000000">
            <w:pPr>
              <w:pStyle w:val="TableParagraph"/>
              <w:numPr>
                <w:ilvl w:val="1"/>
                <w:numId w:val="7"/>
              </w:numPr>
              <w:tabs>
                <w:tab w:val="left" w:pos="434"/>
              </w:tabs>
              <w:spacing w:before="16"/>
              <w:ind w:left="434" w:hanging="326"/>
            </w:pPr>
            <w:r>
              <w:t>Integration</w:t>
            </w:r>
            <w:r>
              <w:rPr>
                <w:spacing w:val="-10"/>
              </w:rPr>
              <w:t xml:space="preserve"> </w:t>
            </w:r>
            <w:r>
              <w:rPr>
                <w:spacing w:val="-2"/>
              </w:rPr>
              <w:t>testing</w:t>
            </w:r>
          </w:p>
          <w:p w14:paraId="35573BFA" w14:textId="77777777" w:rsidR="00596AE9" w:rsidRDefault="00000000">
            <w:pPr>
              <w:pStyle w:val="TableParagraph"/>
              <w:numPr>
                <w:ilvl w:val="1"/>
                <w:numId w:val="7"/>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6EA4BDB5" w14:textId="77777777" w:rsidR="00596AE9" w:rsidRDefault="00000000">
            <w:pPr>
              <w:pStyle w:val="TableParagraph"/>
              <w:numPr>
                <w:ilvl w:val="1"/>
                <w:numId w:val="7"/>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10ECB6E" w14:textId="77777777" w:rsidR="00596AE9" w:rsidRDefault="00000000">
            <w:pPr>
              <w:pStyle w:val="TableParagraph"/>
              <w:spacing w:before="40"/>
              <w:ind w:left="60"/>
            </w:pPr>
            <w:r>
              <w:rPr>
                <w:sz w:val="20"/>
                <w:szCs w:val="20"/>
              </w:rPr>
              <w:t>22-23</w:t>
            </w:r>
          </w:p>
        </w:tc>
      </w:tr>
      <w:tr w:rsidR="00596AE9" w14:paraId="0ED903A7" w14:textId="77777777">
        <w:trPr>
          <w:trHeight w:val="803"/>
        </w:trPr>
        <w:tc>
          <w:tcPr>
            <w:tcW w:w="715" w:type="dxa"/>
          </w:tcPr>
          <w:p w14:paraId="43ABDCA1" w14:textId="77777777" w:rsidR="00596AE9" w:rsidRDefault="00000000">
            <w:pPr>
              <w:pStyle w:val="TableParagraph"/>
            </w:pPr>
            <w:r>
              <w:rPr>
                <w:spacing w:val="-10"/>
              </w:rPr>
              <w:t>9</w:t>
            </w:r>
          </w:p>
        </w:tc>
        <w:tc>
          <w:tcPr>
            <w:tcW w:w="2272" w:type="dxa"/>
          </w:tcPr>
          <w:p w14:paraId="333BE73A" w14:textId="77777777" w:rsidR="00596AE9" w:rsidRDefault="00000000">
            <w:pPr>
              <w:pStyle w:val="TableParagraph"/>
            </w:pPr>
            <w:r>
              <w:rPr>
                <w:spacing w:val="-2"/>
              </w:rPr>
              <w:t>Deployment</w:t>
            </w:r>
          </w:p>
        </w:tc>
        <w:tc>
          <w:tcPr>
            <w:tcW w:w="5299" w:type="dxa"/>
          </w:tcPr>
          <w:p w14:paraId="1C2274A3" w14:textId="77777777" w:rsidR="00596AE9" w:rsidRDefault="00000000">
            <w:pPr>
              <w:pStyle w:val="TableParagraph"/>
              <w:numPr>
                <w:ilvl w:val="1"/>
                <w:numId w:val="8"/>
              </w:numPr>
              <w:tabs>
                <w:tab w:val="left" w:pos="434"/>
              </w:tabs>
              <w:ind w:left="434" w:hanging="326"/>
            </w:pPr>
            <w:r>
              <w:t>Steps</w:t>
            </w:r>
            <w:r>
              <w:rPr>
                <w:spacing w:val="-5"/>
              </w:rPr>
              <w:t xml:space="preserve"> </w:t>
            </w:r>
            <w:r>
              <w:t>to</w:t>
            </w:r>
            <w:r>
              <w:rPr>
                <w:spacing w:val="-4"/>
              </w:rPr>
              <w:t xml:space="preserve"> </w:t>
            </w:r>
            <w:r>
              <w:rPr>
                <w:spacing w:val="-2"/>
              </w:rPr>
              <w:t>deploy</w:t>
            </w:r>
          </w:p>
          <w:p w14:paraId="70E15F83" w14:textId="77777777" w:rsidR="00596AE9" w:rsidRDefault="00000000">
            <w:pPr>
              <w:pStyle w:val="TableParagraph"/>
              <w:numPr>
                <w:ilvl w:val="1"/>
                <w:numId w:val="8"/>
              </w:numPr>
              <w:tabs>
                <w:tab w:val="left" w:pos="434"/>
              </w:tabs>
              <w:spacing w:before="13"/>
              <w:ind w:left="434" w:hanging="326"/>
            </w:pPr>
            <w:r>
              <w:t>Environment</w:t>
            </w:r>
            <w:r>
              <w:rPr>
                <w:spacing w:val="-13"/>
              </w:rPr>
              <w:t xml:space="preserve"> </w:t>
            </w:r>
            <w:r>
              <w:rPr>
                <w:spacing w:val="-2"/>
              </w:rPr>
              <w:t>configuration</w:t>
            </w:r>
          </w:p>
          <w:p w14:paraId="111A1DAD" w14:textId="77777777" w:rsidR="00596AE9" w:rsidRDefault="00000000">
            <w:pPr>
              <w:pStyle w:val="TableParagraph"/>
              <w:numPr>
                <w:ilvl w:val="1"/>
                <w:numId w:val="8"/>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1F13DB4" w14:textId="77777777" w:rsidR="00596AE9" w:rsidRDefault="00000000">
            <w:pPr>
              <w:pStyle w:val="TableParagraph"/>
              <w:spacing w:before="40"/>
              <w:ind w:left="60"/>
            </w:pPr>
            <w:r>
              <w:rPr>
                <w:sz w:val="20"/>
                <w:szCs w:val="20"/>
              </w:rPr>
              <w:t>24-25</w:t>
            </w:r>
          </w:p>
        </w:tc>
      </w:tr>
      <w:tr w:rsidR="00596AE9" w14:paraId="1F22F2A3" w14:textId="77777777">
        <w:trPr>
          <w:trHeight w:val="802"/>
        </w:trPr>
        <w:tc>
          <w:tcPr>
            <w:tcW w:w="715" w:type="dxa"/>
          </w:tcPr>
          <w:p w14:paraId="366DC84E" w14:textId="77777777" w:rsidR="00596AE9" w:rsidRDefault="00000000">
            <w:pPr>
              <w:pStyle w:val="TableParagraph"/>
            </w:pPr>
            <w:r>
              <w:rPr>
                <w:spacing w:val="-5"/>
              </w:rPr>
              <w:t>10</w:t>
            </w:r>
          </w:p>
        </w:tc>
        <w:tc>
          <w:tcPr>
            <w:tcW w:w="2272" w:type="dxa"/>
          </w:tcPr>
          <w:p w14:paraId="2CAA1960" w14:textId="77777777" w:rsidR="00596AE9"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149C44D4" w14:textId="77777777" w:rsidR="00596AE9" w:rsidRDefault="00000000">
            <w:pPr>
              <w:pStyle w:val="TableParagraph"/>
              <w:numPr>
                <w:ilvl w:val="1"/>
                <w:numId w:val="9"/>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4A094165" w14:textId="77777777" w:rsidR="00596AE9" w:rsidRDefault="00000000">
            <w:pPr>
              <w:pStyle w:val="TableParagraph"/>
              <w:numPr>
                <w:ilvl w:val="1"/>
                <w:numId w:val="9"/>
              </w:numPr>
              <w:tabs>
                <w:tab w:val="left" w:pos="543"/>
              </w:tabs>
              <w:spacing w:before="13"/>
              <w:ind w:left="543" w:hanging="435"/>
            </w:pPr>
            <w:r>
              <w:t>Solutions</w:t>
            </w:r>
            <w:r>
              <w:rPr>
                <w:spacing w:val="-10"/>
              </w:rPr>
              <w:t xml:space="preserve"> </w:t>
            </w:r>
            <w:r>
              <w:rPr>
                <w:spacing w:val="-2"/>
              </w:rPr>
              <w:t>applied</w:t>
            </w:r>
          </w:p>
          <w:p w14:paraId="601EAB5D" w14:textId="77777777" w:rsidR="00596AE9" w:rsidRDefault="00000000">
            <w:pPr>
              <w:pStyle w:val="TableParagraph"/>
              <w:numPr>
                <w:ilvl w:val="1"/>
                <w:numId w:val="9"/>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13A0E94D" w14:textId="77777777" w:rsidR="00596AE9" w:rsidRDefault="00000000">
            <w:pPr>
              <w:pStyle w:val="TableParagraph"/>
              <w:spacing w:before="40"/>
              <w:ind w:left="60"/>
            </w:pPr>
            <w:r>
              <w:rPr>
                <w:sz w:val="20"/>
                <w:szCs w:val="20"/>
              </w:rPr>
              <w:t>26</w:t>
            </w:r>
          </w:p>
        </w:tc>
      </w:tr>
      <w:tr w:rsidR="00596AE9" w14:paraId="3179B6FD" w14:textId="77777777">
        <w:trPr>
          <w:trHeight w:val="535"/>
        </w:trPr>
        <w:tc>
          <w:tcPr>
            <w:tcW w:w="715" w:type="dxa"/>
          </w:tcPr>
          <w:p w14:paraId="1AC30B84" w14:textId="77777777" w:rsidR="00596AE9" w:rsidRDefault="00000000">
            <w:pPr>
              <w:pStyle w:val="TableParagraph"/>
              <w:spacing w:line="251" w:lineRule="exact"/>
            </w:pPr>
            <w:r>
              <w:rPr>
                <w:spacing w:val="-5"/>
              </w:rPr>
              <w:t>11</w:t>
            </w:r>
          </w:p>
        </w:tc>
        <w:tc>
          <w:tcPr>
            <w:tcW w:w="2272" w:type="dxa"/>
          </w:tcPr>
          <w:p w14:paraId="479D988D" w14:textId="77777777" w:rsidR="00596AE9" w:rsidRDefault="00000000">
            <w:pPr>
              <w:pStyle w:val="TableParagraph"/>
              <w:spacing w:line="251" w:lineRule="exact"/>
            </w:pPr>
            <w:r>
              <w:t>Future</w:t>
            </w:r>
            <w:r>
              <w:rPr>
                <w:spacing w:val="-6"/>
              </w:rPr>
              <w:t xml:space="preserve"> </w:t>
            </w:r>
            <w:r>
              <w:rPr>
                <w:spacing w:val="-2"/>
              </w:rPr>
              <w:t>Enhancements</w:t>
            </w:r>
          </w:p>
        </w:tc>
        <w:tc>
          <w:tcPr>
            <w:tcW w:w="5299" w:type="dxa"/>
          </w:tcPr>
          <w:p w14:paraId="03F22BA6" w14:textId="77777777" w:rsidR="00596AE9" w:rsidRDefault="00000000">
            <w:pPr>
              <w:pStyle w:val="TableParagraph"/>
              <w:numPr>
                <w:ilvl w:val="1"/>
                <w:numId w:val="10"/>
              </w:numPr>
              <w:tabs>
                <w:tab w:val="left" w:pos="543"/>
              </w:tabs>
              <w:spacing w:line="251" w:lineRule="exact"/>
              <w:ind w:left="543" w:hanging="435"/>
            </w:pPr>
            <w:r>
              <w:t>Planned</w:t>
            </w:r>
            <w:r>
              <w:rPr>
                <w:spacing w:val="-7"/>
              </w:rPr>
              <w:t xml:space="preserve"> </w:t>
            </w:r>
            <w:r>
              <w:rPr>
                <w:spacing w:val="-2"/>
              </w:rPr>
              <w:t>features</w:t>
            </w:r>
          </w:p>
          <w:p w14:paraId="7C812B49" w14:textId="77777777" w:rsidR="00596AE9" w:rsidRDefault="00000000">
            <w:pPr>
              <w:pStyle w:val="TableParagraph"/>
              <w:numPr>
                <w:ilvl w:val="1"/>
                <w:numId w:val="10"/>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2668144" w14:textId="77777777" w:rsidR="00596AE9" w:rsidRDefault="00000000">
            <w:pPr>
              <w:pStyle w:val="TableParagraph"/>
              <w:spacing w:before="40"/>
              <w:ind w:left="60"/>
            </w:pPr>
            <w:r>
              <w:rPr>
                <w:sz w:val="20"/>
                <w:szCs w:val="20"/>
              </w:rPr>
              <w:t>27</w:t>
            </w:r>
          </w:p>
        </w:tc>
      </w:tr>
      <w:tr w:rsidR="00596AE9" w14:paraId="62D896EA" w14:textId="77777777">
        <w:trPr>
          <w:trHeight w:val="803"/>
        </w:trPr>
        <w:tc>
          <w:tcPr>
            <w:tcW w:w="715" w:type="dxa"/>
          </w:tcPr>
          <w:p w14:paraId="256DE4FA" w14:textId="77777777" w:rsidR="00596AE9" w:rsidRDefault="00000000">
            <w:pPr>
              <w:pStyle w:val="TableParagraph"/>
            </w:pPr>
            <w:r>
              <w:rPr>
                <w:spacing w:val="-5"/>
              </w:rPr>
              <w:t>12</w:t>
            </w:r>
          </w:p>
        </w:tc>
        <w:tc>
          <w:tcPr>
            <w:tcW w:w="2272" w:type="dxa"/>
          </w:tcPr>
          <w:p w14:paraId="03F605DE" w14:textId="77777777" w:rsidR="00596AE9" w:rsidRDefault="00000000">
            <w:pPr>
              <w:pStyle w:val="TableParagraph"/>
            </w:pPr>
            <w:r>
              <w:rPr>
                <w:spacing w:val="-2"/>
              </w:rPr>
              <w:t>Conclusion</w:t>
            </w:r>
          </w:p>
        </w:tc>
        <w:tc>
          <w:tcPr>
            <w:tcW w:w="5299" w:type="dxa"/>
          </w:tcPr>
          <w:p w14:paraId="104BCE39" w14:textId="77777777" w:rsidR="00596AE9" w:rsidRDefault="00000000">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47331981" w14:textId="77777777" w:rsidR="00596AE9" w:rsidRDefault="00000000">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E663791" w14:textId="77777777" w:rsidR="00596AE9" w:rsidRDefault="00000000">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026E7704" w14:textId="77777777" w:rsidR="00596AE9" w:rsidRDefault="00000000">
            <w:pPr>
              <w:pStyle w:val="TableParagraph"/>
              <w:spacing w:before="40"/>
              <w:ind w:left="60"/>
            </w:pPr>
            <w:r>
              <w:rPr>
                <w:sz w:val="20"/>
                <w:szCs w:val="20"/>
              </w:rPr>
              <w:t>28-29</w:t>
            </w:r>
          </w:p>
        </w:tc>
      </w:tr>
      <w:tr w:rsidR="00596AE9" w14:paraId="39D107E1" w14:textId="77777777">
        <w:trPr>
          <w:trHeight w:val="265"/>
        </w:trPr>
        <w:tc>
          <w:tcPr>
            <w:tcW w:w="715" w:type="dxa"/>
          </w:tcPr>
          <w:p w14:paraId="2A226D46" w14:textId="77777777" w:rsidR="00596AE9" w:rsidRDefault="00000000">
            <w:pPr>
              <w:pStyle w:val="TableParagraph"/>
              <w:spacing w:before="1" w:line="245" w:lineRule="exact"/>
            </w:pPr>
            <w:r>
              <w:rPr>
                <w:spacing w:val="-5"/>
              </w:rPr>
              <w:t>13</w:t>
            </w:r>
          </w:p>
        </w:tc>
        <w:tc>
          <w:tcPr>
            <w:tcW w:w="2272" w:type="dxa"/>
          </w:tcPr>
          <w:p w14:paraId="05C6CDE1" w14:textId="77777777" w:rsidR="00596AE9" w:rsidRDefault="00000000">
            <w:pPr>
              <w:pStyle w:val="TableParagraph"/>
              <w:spacing w:before="1" w:line="245" w:lineRule="exact"/>
            </w:pPr>
            <w:r>
              <w:rPr>
                <w:spacing w:val="-2"/>
              </w:rPr>
              <w:t>References</w:t>
            </w:r>
          </w:p>
        </w:tc>
        <w:tc>
          <w:tcPr>
            <w:tcW w:w="5299" w:type="dxa"/>
          </w:tcPr>
          <w:p w14:paraId="36D4F41A" w14:textId="77777777" w:rsidR="00596AE9"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22A5483D" w14:textId="77777777" w:rsidR="00596AE9" w:rsidRDefault="00000000">
            <w:pPr>
              <w:pStyle w:val="TableParagraph"/>
              <w:spacing w:before="40"/>
              <w:ind w:left="60"/>
            </w:pPr>
            <w:r>
              <w:rPr>
                <w:sz w:val="20"/>
                <w:szCs w:val="20"/>
              </w:rPr>
              <w:t>30</w:t>
            </w:r>
          </w:p>
        </w:tc>
      </w:tr>
      <w:tr w:rsidR="00596AE9" w14:paraId="11FCD3D4" w14:textId="77777777">
        <w:trPr>
          <w:trHeight w:val="1605"/>
        </w:trPr>
        <w:tc>
          <w:tcPr>
            <w:tcW w:w="715" w:type="dxa"/>
          </w:tcPr>
          <w:p w14:paraId="232813AA" w14:textId="77777777" w:rsidR="00596AE9" w:rsidRDefault="00000000">
            <w:pPr>
              <w:pStyle w:val="TableParagraph"/>
              <w:spacing w:line="252" w:lineRule="exact"/>
            </w:pPr>
            <w:r>
              <w:rPr>
                <w:spacing w:val="-5"/>
              </w:rPr>
              <w:t>14</w:t>
            </w:r>
          </w:p>
        </w:tc>
        <w:tc>
          <w:tcPr>
            <w:tcW w:w="2272" w:type="dxa"/>
          </w:tcPr>
          <w:p w14:paraId="53871AD4" w14:textId="77777777" w:rsidR="00596AE9" w:rsidRDefault="00000000">
            <w:pPr>
              <w:pStyle w:val="TableParagraph"/>
              <w:spacing w:line="252" w:lineRule="exact"/>
            </w:pPr>
            <w:r>
              <w:rPr>
                <w:spacing w:val="-2"/>
              </w:rPr>
              <w:t>Appendices</w:t>
            </w:r>
          </w:p>
        </w:tc>
        <w:tc>
          <w:tcPr>
            <w:tcW w:w="5299" w:type="dxa"/>
          </w:tcPr>
          <w:p w14:paraId="011D0818" w14:textId="77777777" w:rsidR="00596AE9" w:rsidRDefault="00000000">
            <w:pPr>
              <w:pStyle w:val="TableParagraph"/>
              <w:numPr>
                <w:ilvl w:val="0"/>
                <w:numId w:val="12"/>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51CC225C" w14:textId="77777777" w:rsidR="00596AE9" w:rsidRDefault="00000000">
            <w:pPr>
              <w:pStyle w:val="TableParagraph"/>
              <w:numPr>
                <w:ilvl w:val="0"/>
                <w:numId w:val="12"/>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1F4F129E" w14:textId="77777777" w:rsidR="00596AE9" w:rsidRDefault="00000000">
            <w:pPr>
              <w:pStyle w:val="TableParagraph"/>
              <w:numPr>
                <w:ilvl w:val="0"/>
                <w:numId w:val="12"/>
              </w:numPr>
              <w:tabs>
                <w:tab w:val="left" w:pos="234"/>
              </w:tabs>
              <w:spacing w:before="16"/>
              <w:ind w:left="234" w:hanging="126"/>
            </w:pPr>
            <w:r>
              <w:rPr>
                <w:spacing w:val="-2"/>
              </w:rPr>
              <w:t>Installation/setup</w:t>
            </w:r>
            <w:r>
              <w:rPr>
                <w:spacing w:val="19"/>
              </w:rPr>
              <w:t xml:space="preserve"> </w:t>
            </w:r>
            <w:r>
              <w:rPr>
                <w:spacing w:val="-2"/>
              </w:rPr>
              <w:t>instructions</w:t>
            </w:r>
          </w:p>
          <w:p w14:paraId="378A0B9E" w14:textId="77777777" w:rsidR="00596AE9" w:rsidRDefault="00000000">
            <w:pPr>
              <w:pStyle w:val="TableParagraph"/>
              <w:numPr>
                <w:ilvl w:val="0"/>
                <w:numId w:val="12"/>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45EC8C88" w14:textId="77777777" w:rsidR="00596AE9"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1ED818F9" w14:textId="77777777" w:rsidR="00596AE9"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6342BA95" w14:textId="77777777" w:rsidR="00596AE9" w:rsidRDefault="00000000">
            <w:pPr>
              <w:pStyle w:val="TableParagraph"/>
              <w:spacing w:before="40"/>
              <w:ind w:left="60"/>
            </w:pPr>
            <w:r>
              <w:rPr>
                <w:sz w:val="20"/>
                <w:szCs w:val="20"/>
              </w:rPr>
              <w:t>31-35</w:t>
            </w:r>
          </w:p>
        </w:tc>
      </w:tr>
    </w:tbl>
    <w:p w14:paraId="2B571C7F" w14:textId="77777777" w:rsidR="00596AE9" w:rsidRDefault="00596AE9">
      <w:pPr>
        <w:pStyle w:val="TableParagraph"/>
        <w:spacing w:line="245" w:lineRule="exact"/>
        <w:sectPr w:rsidR="00596AE9">
          <w:pgSz w:w="11910" w:h="16840"/>
          <w:pgMar w:top="700" w:right="1275" w:bottom="500" w:left="1275" w:header="720" w:footer="720" w:gutter="0"/>
          <w:cols w:space="720"/>
        </w:sectPr>
      </w:pPr>
    </w:p>
    <w:p w14:paraId="47ECFB9E" w14:textId="77777777" w:rsidR="00596AE9" w:rsidRDefault="00000000">
      <w:pPr>
        <w:pStyle w:val="Heading1"/>
        <w:keepNext/>
        <w:pageBreakBefore/>
        <w:spacing w:before="0" w:after="200"/>
        <w:ind w:right="90"/>
      </w:pPr>
      <w:r>
        <w:lastRenderedPageBreak/>
        <w:t>CHAPTER -1 INTRODUCTION</w:t>
      </w:r>
    </w:p>
    <w:p w14:paraId="697DC12D" w14:textId="77777777" w:rsidR="00596AE9" w:rsidRDefault="00000000">
      <w:pPr>
        <w:pStyle w:val="Heading2"/>
        <w:keepNext/>
        <w:spacing w:before="200" w:after="100"/>
        <w:ind w:left="165" w:firstLine="0"/>
      </w:pPr>
      <w:r>
        <w:t>1.1 Background of the Project</w:t>
      </w:r>
    </w:p>
    <w:p w14:paraId="1868C0F4" w14:textId="77777777" w:rsidR="00596AE9" w:rsidRDefault="00000000">
      <w:pPr>
        <w:pStyle w:val="BodyText"/>
        <w:spacing w:after="100" w:line="360" w:lineRule="auto"/>
        <w:ind w:left="165" w:right="163"/>
        <w:jc w:val="both"/>
      </w:pPr>
      <w:r>
        <w:t>Loss of personal belongings is a common problem in educational institutions where students, faculty and staff move between classrooms, laboratories, libraries, cafeterias, offices and other campus locations. Items such as identity cards, books, mobile phones, wallets, bags, keys and other personal belongings can easily be misplaced or left behind.</w:t>
      </w:r>
    </w:p>
    <w:p w14:paraId="05BF0FCF" w14:textId="77777777" w:rsidR="00596AE9" w:rsidRDefault="00000000">
      <w:pPr>
        <w:pStyle w:val="BodyText"/>
        <w:spacing w:after="100" w:line="360" w:lineRule="auto"/>
        <w:ind w:left="165" w:right="163"/>
        <w:jc w:val="both"/>
      </w:pPr>
      <w:r>
        <w:t>Traditionally, the recovery of lost belongings on a campus depends on informal communication methods such as notice boards, messaging groups, security offices, word of mouth and manual searches. Although these methods can help in individual cases, they do not provide a centralized record of lost and found items. A person who loses an item may need to search through different communication channels, while a person who finds an item may not know how to identify its owner.</w:t>
      </w:r>
    </w:p>
    <w:p w14:paraId="0DCE3066" w14:textId="77777777" w:rsidR="00596AE9" w:rsidRDefault="00000000">
      <w:pPr>
        <w:pStyle w:val="BodyText"/>
        <w:spacing w:after="100" w:line="360" w:lineRule="auto"/>
        <w:ind w:left="165" w:right="163"/>
        <w:jc w:val="both"/>
      </w:pPr>
      <w:r>
        <w:t>The idea for this project emerged from observing these limitations and recognizing the need for a centralized digital platform for campus recovery. The proposed website, “LOST AND FOUND CAMPUS TRACKER,” provides a structured environment in which students and staff can report lost and found belongings and track the recovery process.</w:t>
      </w:r>
    </w:p>
    <w:p w14:paraId="3A23755F" w14:textId="77777777" w:rsidR="00596AE9" w:rsidRDefault="00000000">
      <w:pPr>
        <w:pStyle w:val="BodyText"/>
        <w:spacing w:after="100" w:line="360" w:lineRule="auto"/>
        <w:ind w:left="165" w:right="163"/>
        <w:jc w:val="both"/>
      </w:pPr>
      <w:r>
        <w:t>The platform allows users to submit details such as item category, description, approximate location, date, time and image. These attributes provide useful evidence for comparing lost and found reports. The system uses a rule-based matching approach to identify similarities between reports and generates potential matches with a confidence score.</w:t>
      </w:r>
    </w:p>
    <w:p w14:paraId="7D5A9FD0" w14:textId="77777777" w:rsidR="00596AE9" w:rsidRDefault="00000000">
      <w:pPr>
        <w:pStyle w:val="BodyText"/>
        <w:spacing w:after="100" w:line="360" w:lineRule="auto"/>
        <w:ind w:left="165" w:right="163"/>
        <w:jc w:val="both"/>
      </w:pPr>
      <w:r>
        <w:t>Location is another important aspect of the project. Through location-based tracking and Google Maps integration, users can identify where an item was last reported. A campus map can also provide information about areas where lost-and-found reports frequently occur.</w:t>
      </w:r>
    </w:p>
    <w:p w14:paraId="18B1FAC2" w14:textId="77777777" w:rsidR="00596AE9" w:rsidRDefault="00000000">
      <w:pPr>
        <w:pStyle w:val="BodyText"/>
        <w:spacing w:after="100" w:line="360" w:lineRule="auto"/>
        <w:ind w:left="165" w:right="163"/>
        <w:jc w:val="both"/>
      </w:pPr>
      <w:r>
        <w:t>The system also considers the issue of ownership verification. Private identifying information can be used to verify an item without exposing sensitive information to general users. This helps make the recovery process more controlled and trustworthy.</w:t>
      </w:r>
    </w:p>
    <w:p w14:paraId="7EED9241" w14:textId="77777777" w:rsidR="00596AE9" w:rsidRDefault="00000000">
      <w:pPr>
        <w:pStyle w:val="BodyText"/>
        <w:spacing w:after="100" w:line="360" w:lineRule="auto"/>
        <w:ind w:left="165" w:right="163"/>
        <w:jc w:val="both"/>
      </w:pPr>
      <w:r>
        <w:t>Another important feature is notification. When a newly submitted found item closely matches an existing lost-item report, the relevant user can receive an automatic email notification. This reduces the need for users to repeatedly search the platform manually.</w:t>
      </w:r>
    </w:p>
    <w:p w14:paraId="7B10C723" w14:textId="77777777" w:rsidR="00596AE9" w:rsidRDefault="00000000">
      <w:pPr>
        <w:pStyle w:val="BodyText"/>
        <w:spacing w:after="100" w:line="360" w:lineRule="auto"/>
        <w:ind w:left="165" w:right="163"/>
        <w:jc w:val="both"/>
      </w:pPr>
      <w:r>
        <w:t>The recovery process is represented through different stages such as Reported, Possible Match, Verification Pending, Verified and Recovered. This provides users and administrators with a clear view of the progress of each recovery case.</w:t>
      </w:r>
    </w:p>
    <w:p w14:paraId="4DB48FE9" w14:textId="77777777" w:rsidR="00596AE9" w:rsidRDefault="00000000">
      <w:pPr>
        <w:pStyle w:val="BodyText"/>
        <w:spacing w:after="100" w:line="360" w:lineRule="auto"/>
        <w:ind w:left="165" w:right="163"/>
        <w:jc w:val="both"/>
      </w:pPr>
      <w:r>
        <w:t>Administrators also have an important role in maintaining the reliability of the platform. They can review suspicious reports, resolve disputes, manage duplicate entries and maintain reliable records.</w:t>
      </w:r>
    </w:p>
    <w:p w14:paraId="2301C3C6" w14:textId="77777777" w:rsidR="00596AE9" w:rsidRDefault="00000000">
      <w:pPr>
        <w:pStyle w:val="BodyText"/>
        <w:spacing w:after="100" w:line="360" w:lineRule="auto"/>
        <w:ind w:left="165" w:right="163"/>
        <w:jc w:val="both"/>
      </w:pPr>
      <w:r>
        <w:t xml:space="preserve">From a technical perspective, the project combines web development, database management, rule-based matching, location services and notification services. The frontend uses HTML5, CSS3, JavaScript and Bootstrap, while Java with Spring Boot is used for backend development. MySQL is used for database management with Spring Data JPA/Hibernate for database connectivity. Google Maps API supports location mapping, and Postman is used for API testing. Git and GitHub are used for version control, while </w:t>
      </w:r>
      <w:r>
        <w:lastRenderedPageBreak/>
        <w:t>Render/Railway is specified as the deployment platform.</w:t>
      </w:r>
    </w:p>
    <w:p w14:paraId="15C04C83" w14:textId="77777777" w:rsidR="00596AE9" w:rsidRDefault="00000000">
      <w:pPr>
        <w:pStyle w:val="BodyText"/>
        <w:spacing w:after="100" w:line="360" w:lineRule="auto"/>
        <w:ind w:left="165" w:right="163"/>
        <w:jc w:val="both"/>
      </w:pPr>
      <w:r>
        <w:t>Therefore, the background of this project is based on three major observations:</w:t>
      </w:r>
    </w:p>
    <w:p w14:paraId="0D43FF4E" w14:textId="77777777" w:rsidR="00596AE9" w:rsidRDefault="00000000">
      <w:pPr>
        <w:pStyle w:val="ListParagraph"/>
        <w:numPr>
          <w:ilvl w:val="0"/>
          <w:numId w:val="31"/>
        </w:numPr>
        <w:spacing w:after="50" w:line="300" w:lineRule="auto"/>
        <w:ind w:right="163"/>
        <w:jc w:val="both"/>
      </w:pPr>
      <w:r>
        <w:rPr>
          <w:sz w:val="20"/>
          <w:szCs w:val="20"/>
        </w:rPr>
        <w:t>Existing campus lost-and-found communication is fragmented.</w:t>
      </w:r>
    </w:p>
    <w:p w14:paraId="04A61248" w14:textId="77777777" w:rsidR="00596AE9" w:rsidRDefault="00000000">
      <w:pPr>
        <w:pStyle w:val="ListParagraph"/>
        <w:numPr>
          <w:ilvl w:val="0"/>
          <w:numId w:val="31"/>
        </w:numPr>
        <w:spacing w:after="50" w:line="300" w:lineRule="auto"/>
        <w:ind w:right="163"/>
        <w:jc w:val="both"/>
      </w:pPr>
      <w:r>
        <w:rPr>
          <w:sz w:val="20"/>
          <w:szCs w:val="20"/>
        </w:rPr>
        <w:t>Manual searching makes it difficult to identify potential matches efficiently.</w:t>
      </w:r>
    </w:p>
    <w:p w14:paraId="7217F772" w14:textId="77777777" w:rsidR="00596AE9" w:rsidRDefault="00000000">
      <w:pPr>
        <w:pStyle w:val="ListParagraph"/>
        <w:numPr>
          <w:ilvl w:val="0"/>
          <w:numId w:val="31"/>
        </w:numPr>
        <w:spacing w:after="50" w:line="300" w:lineRule="auto"/>
        <w:ind w:right="163"/>
        <w:jc w:val="both"/>
      </w:pPr>
      <w:r>
        <w:rPr>
          <w:sz w:val="20"/>
          <w:szCs w:val="20"/>
        </w:rPr>
        <w:t>A centralized, location-aware and structured digital platform can make the recovery process more organized.</w:t>
      </w:r>
    </w:p>
    <w:p w14:paraId="1C7CBF76" w14:textId="77777777" w:rsidR="00596AE9" w:rsidRDefault="00596AE9">
      <w:pPr>
        <w:spacing w:line="120" w:lineRule="exact"/>
      </w:pPr>
    </w:p>
    <w:p w14:paraId="78C9CCD5" w14:textId="77777777" w:rsidR="00596AE9" w:rsidRDefault="00000000">
      <w:pPr>
        <w:pStyle w:val="BodyText"/>
        <w:spacing w:after="100" w:line="360" w:lineRule="auto"/>
        <w:ind w:left="165" w:right="163"/>
        <w:jc w:val="both"/>
      </w:pPr>
      <w:r>
        <w:t>By addressing these issues, the LOST AND FOUND CAMPUS TRACKER aims to provide a practical digital solution for improving the recovery of misplaced belongings within a campus environment.</w:t>
      </w:r>
    </w:p>
    <w:p w14:paraId="70C405B5" w14:textId="77777777" w:rsidR="00596AE9" w:rsidRDefault="00000000">
      <w:pPr>
        <w:pStyle w:val="Heading2"/>
        <w:keepNext/>
        <w:spacing w:before="200" w:after="100"/>
        <w:ind w:left="165" w:firstLine="0"/>
      </w:pPr>
      <w:r>
        <w:t>1.2 Problem statement</w:t>
      </w:r>
    </w:p>
    <w:p w14:paraId="2B1BD42F" w14:textId="77777777" w:rsidR="00596AE9" w:rsidRDefault="00000000">
      <w:pPr>
        <w:pStyle w:val="BodyText"/>
        <w:spacing w:after="100" w:line="360" w:lineRule="auto"/>
        <w:ind w:left="165" w:right="163"/>
        <w:jc w:val="both"/>
      </w:pPr>
      <w:r>
        <w:t>In a campus environment, students and staff frequently lose personal belongings while moving between different locations. Although many institutions have security offices or informal lost-and-found practices, information about lost and found items is often distributed across notice boards, messaging groups, social media, security desks and personal communication.</w:t>
      </w:r>
    </w:p>
    <w:p w14:paraId="65A7EA69" w14:textId="77777777" w:rsidR="00596AE9" w:rsidRDefault="00000000">
      <w:pPr>
        <w:pStyle w:val="BodyText"/>
        <w:spacing w:after="100" w:line="360" w:lineRule="auto"/>
        <w:ind w:left="165" w:right="163"/>
        <w:jc w:val="both"/>
      </w:pPr>
      <w:r>
        <w:t>This fragmented approach creates several difficulties. A person who loses an item may not know where to search for information about it. Similarly, a person who finds an item may not have an efficient method for informing its owner. Manual searches also make it difficult to compare the descriptions, locations, dates and other characteristics of multiple reports.</w:t>
      </w:r>
    </w:p>
    <w:p w14:paraId="75D8A817" w14:textId="77777777" w:rsidR="00596AE9" w:rsidRDefault="00000000">
      <w:pPr>
        <w:pStyle w:val="BodyText"/>
        <w:spacing w:after="100" w:line="360" w:lineRule="auto"/>
        <w:ind w:left="165" w:right="163"/>
        <w:jc w:val="both"/>
      </w:pPr>
      <w:r>
        <w:t>Another challenge is the lack of structured verification. Simply finding an item that appears similar to a lost report does not necessarily prove ownership. Private information may be required to confirm that the claimant is the actual owner.</w:t>
      </w:r>
    </w:p>
    <w:p w14:paraId="13B5746B" w14:textId="77777777" w:rsidR="00596AE9" w:rsidRDefault="00000000">
      <w:pPr>
        <w:pStyle w:val="BodyText"/>
        <w:spacing w:after="100" w:line="360" w:lineRule="auto"/>
        <w:ind w:left="165" w:right="163"/>
        <w:jc w:val="both"/>
      </w:pPr>
      <w:r>
        <w:t>Location is also important. Without structured location information, users may have difficulty determining where an item was lost or found. This can reduce the usefulness of a report and make recovery more difficult.</w:t>
      </w:r>
    </w:p>
    <w:p w14:paraId="333FDC4D" w14:textId="77777777" w:rsidR="00596AE9" w:rsidRDefault="00000000">
      <w:pPr>
        <w:pStyle w:val="BodyText"/>
        <w:spacing w:after="100" w:line="360" w:lineRule="auto"/>
        <w:ind w:left="165" w:right="163"/>
        <w:jc w:val="both"/>
      </w:pPr>
      <w:r>
        <w:t>The problem therefore extends beyond simply recording a lost item. A complete recovery process requires reporting, searching, matching, location information, verification, notification, status tracking and administrative management.</w:t>
      </w:r>
    </w:p>
    <w:p w14:paraId="33F34EFD" w14:textId="77777777" w:rsidR="00596AE9" w:rsidRDefault="00000000">
      <w:pPr>
        <w:pStyle w:val="BodyText"/>
        <w:spacing w:after="100" w:line="360" w:lineRule="auto"/>
        <w:ind w:left="165" w:right="163"/>
        <w:jc w:val="both"/>
      </w:pPr>
      <w:r>
        <w:t>The proposed LOST AND FOUND CAMPUS TRACKER addresses these problems by providing a centralized digital platform for reporting and recovering campus belongings. The system allows users to submit lost and found reports, compare relevant attributes, receive potential matches, access location information, receive notifications and track the recovery lifecycle.</w:t>
      </w:r>
    </w:p>
    <w:p w14:paraId="182A11A9" w14:textId="77777777" w:rsidR="00596AE9" w:rsidRDefault="00000000">
      <w:pPr>
        <w:pStyle w:val="BodyText"/>
        <w:spacing w:after="100" w:line="360" w:lineRule="auto"/>
        <w:ind w:left="165" w:right="163"/>
        <w:jc w:val="both"/>
      </w:pPr>
      <w:r>
        <w:t>The main problem addressed by the project can therefore be summarized as follows:</w:t>
      </w:r>
    </w:p>
    <w:p w14:paraId="20F43A64" w14:textId="77777777" w:rsidR="00596AE9" w:rsidRDefault="00000000">
      <w:pPr>
        <w:pStyle w:val="ListParagraph"/>
        <w:numPr>
          <w:ilvl w:val="0"/>
          <w:numId w:val="31"/>
        </w:numPr>
        <w:spacing w:after="50" w:line="300" w:lineRule="auto"/>
        <w:ind w:right="163"/>
        <w:jc w:val="both"/>
      </w:pPr>
      <w:r>
        <w:rPr>
          <w:sz w:val="20"/>
          <w:szCs w:val="20"/>
        </w:rPr>
        <w:t>Lack of a centralized platform for campus lost-and-found information.</w:t>
      </w:r>
    </w:p>
    <w:p w14:paraId="5470D86E" w14:textId="77777777" w:rsidR="00596AE9" w:rsidRDefault="00000000">
      <w:pPr>
        <w:pStyle w:val="ListParagraph"/>
        <w:numPr>
          <w:ilvl w:val="0"/>
          <w:numId w:val="31"/>
        </w:numPr>
        <w:spacing w:after="50" w:line="300" w:lineRule="auto"/>
        <w:ind w:right="163"/>
        <w:jc w:val="both"/>
      </w:pPr>
      <w:r>
        <w:rPr>
          <w:sz w:val="20"/>
          <w:szCs w:val="20"/>
        </w:rPr>
        <w:t>Difficulty in manually comparing lost and found reports.</w:t>
      </w:r>
    </w:p>
    <w:p w14:paraId="082BE675" w14:textId="77777777" w:rsidR="00596AE9" w:rsidRDefault="00000000">
      <w:pPr>
        <w:pStyle w:val="ListParagraph"/>
        <w:numPr>
          <w:ilvl w:val="0"/>
          <w:numId w:val="31"/>
        </w:numPr>
        <w:spacing w:after="50" w:line="300" w:lineRule="auto"/>
        <w:ind w:right="163"/>
        <w:jc w:val="both"/>
      </w:pPr>
      <w:r>
        <w:rPr>
          <w:sz w:val="20"/>
          <w:szCs w:val="20"/>
        </w:rPr>
        <w:t>Difficulty in identifying the location associated with a report.</w:t>
      </w:r>
    </w:p>
    <w:p w14:paraId="1734B899" w14:textId="77777777" w:rsidR="00596AE9" w:rsidRDefault="00000000">
      <w:pPr>
        <w:pStyle w:val="ListParagraph"/>
        <w:numPr>
          <w:ilvl w:val="0"/>
          <w:numId w:val="31"/>
        </w:numPr>
        <w:spacing w:after="50" w:line="300" w:lineRule="auto"/>
        <w:ind w:right="163"/>
        <w:jc w:val="both"/>
      </w:pPr>
      <w:r>
        <w:rPr>
          <w:sz w:val="20"/>
          <w:szCs w:val="20"/>
        </w:rPr>
        <w:t>Lack of a structured ownership verification process.</w:t>
      </w:r>
    </w:p>
    <w:p w14:paraId="5C9A91DC" w14:textId="77777777" w:rsidR="00596AE9" w:rsidRDefault="00000000">
      <w:pPr>
        <w:pStyle w:val="ListParagraph"/>
        <w:numPr>
          <w:ilvl w:val="0"/>
          <w:numId w:val="31"/>
        </w:numPr>
        <w:spacing w:after="50" w:line="300" w:lineRule="auto"/>
        <w:ind w:right="163"/>
        <w:jc w:val="both"/>
      </w:pPr>
      <w:r>
        <w:rPr>
          <w:sz w:val="20"/>
          <w:szCs w:val="20"/>
        </w:rPr>
        <w:t>Lack of automatic notifications for potential matches.</w:t>
      </w:r>
    </w:p>
    <w:p w14:paraId="30DA7B51" w14:textId="77777777" w:rsidR="00596AE9" w:rsidRDefault="00000000">
      <w:pPr>
        <w:pStyle w:val="ListParagraph"/>
        <w:numPr>
          <w:ilvl w:val="0"/>
          <w:numId w:val="31"/>
        </w:numPr>
        <w:spacing w:after="50" w:line="300" w:lineRule="auto"/>
        <w:ind w:right="163"/>
        <w:jc w:val="both"/>
      </w:pPr>
      <w:r>
        <w:rPr>
          <w:sz w:val="20"/>
          <w:szCs w:val="20"/>
        </w:rPr>
        <w:t>Difficulty in tracking the progress of recovery cases.</w:t>
      </w:r>
    </w:p>
    <w:p w14:paraId="48B99676" w14:textId="77777777" w:rsidR="00596AE9" w:rsidRDefault="00596AE9">
      <w:pPr>
        <w:spacing w:line="120" w:lineRule="exact"/>
      </w:pPr>
    </w:p>
    <w:p w14:paraId="12CE0403" w14:textId="77777777" w:rsidR="00596AE9" w:rsidRDefault="00000000">
      <w:pPr>
        <w:pStyle w:val="BodyText"/>
        <w:spacing w:after="100" w:line="360" w:lineRule="auto"/>
        <w:ind w:left="165" w:right="163"/>
        <w:jc w:val="both"/>
      </w:pPr>
      <w:r>
        <w:t xml:space="preserve">The proposed system aims to address these problems through a centralized, structured and user-friendly digital </w:t>
      </w:r>
      <w:r>
        <w:lastRenderedPageBreak/>
        <w:t>recovery platform.</w:t>
      </w:r>
    </w:p>
    <w:p w14:paraId="047CA416" w14:textId="77777777" w:rsidR="00596AE9" w:rsidRDefault="00000000">
      <w:pPr>
        <w:pStyle w:val="Heading2"/>
        <w:keepNext/>
        <w:spacing w:before="200" w:after="100"/>
        <w:ind w:left="165" w:firstLine="0"/>
      </w:pPr>
      <w:r>
        <w:t>1.3 Scope of the project</w:t>
      </w:r>
    </w:p>
    <w:p w14:paraId="3CAF8DEC" w14:textId="77777777" w:rsidR="00596AE9" w:rsidRDefault="00000000">
      <w:pPr>
        <w:pStyle w:val="BodyText"/>
        <w:spacing w:after="100" w:line="360" w:lineRule="auto"/>
        <w:ind w:left="165" w:right="163"/>
        <w:jc w:val="both"/>
      </w:pPr>
      <w:r>
        <w:t>The scope of this project, “LOST AND FOUND CAMPUS TRACKER,” extends across the functional, technical and administrative aspects of campus lost-and-found management. The primary objective is to provide a centralized web-based platform through which students and staff can report, search, match, verify and recover lost belongings.</w:t>
      </w:r>
    </w:p>
    <w:p w14:paraId="35E47DD6" w14:textId="77777777" w:rsidR="00596AE9" w:rsidRDefault="00000000">
      <w:pPr>
        <w:pStyle w:val="BodyText"/>
        <w:spacing w:after="100" w:line="360" w:lineRule="auto"/>
        <w:ind w:left="165" w:right="163"/>
        <w:jc w:val="both"/>
      </w:pPr>
      <w:r>
        <w:t>The functional scope includes the submission of lost-item and found-item reports. Users can provide important information such as item category, description, approximate location, date, time and image. This structured information provides the basis for searching and matching.</w:t>
      </w:r>
    </w:p>
    <w:p w14:paraId="19BC5230" w14:textId="77777777" w:rsidR="00596AE9" w:rsidRDefault="00000000">
      <w:pPr>
        <w:pStyle w:val="BodyText"/>
        <w:spacing w:after="100" w:line="360" w:lineRule="auto"/>
        <w:ind w:left="165" w:right="163"/>
        <w:jc w:val="both"/>
      </w:pPr>
      <w:r>
        <w:t>The system includes a rule-based matching mechanism that compares relevant attributes between lost and found reports. The matching process can consider item descriptions, categories, locations, dates and other relevant attributes. A confidence score can then be used to represent the strength of a potential match.</w:t>
      </w:r>
    </w:p>
    <w:p w14:paraId="68A9ADF0" w14:textId="77777777" w:rsidR="00596AE9" w:rsidRDefault="00000000">
      <w:pPr>
        <w:pStyle w:val="BodyText"/>
        <w:spacing w:after="100" w:line="360" w:lineRule="auto"/>
        <w:ind w:left="165" w:right="163"/>
        <w:jc w:val="both"/>
      </w:pPr>
      <w:r>
        <w:t>The project also includes location-based functionality. Google Maps API is specified for campus location mapping. This allows location information associated with reports to be represented in a more useful form.</w:t>
      </w:r>
    </w:p>
    <w:p w14:paraId="5082BA5C" w14:textId="77777777" w:rsidR="00596AE9" w:rsidRDefault="00000000">
      <w:pPr>
        <w:pStyle w:val="BodyText"/>
        <w:spacing w:after="100" w:line="360" w:lineRule="auto"/>
        <w:ind w:left="165" w:right="163"/>
        <w:jc w:val="both"/>
      </w:pPr>
      <w:r>
        <w:t>Ownership verification is another part of the scope. Private identifying information can be used during verification while preventing general users from accessing sensitive information.</w:t>
      </w:r>
    </w:p>
    <w:p w14:paraId="42344406" w14:textId="77777777" w:rsidR="00596AE9" w:rsidRDefault="00000000">
      <w:pPr>
        <w:pStyle w:val="BodyText"/>
        <w:spacing w:after="100" w:line="360" w:lineRule="auto"/>
        <w:ind w:left="165" w:right="163"/>
        <w:jc w:val="both"/>
      </w:pPr>
      <w:r>
        <w:t>Notification functionality is included through an email notification service. When a newly submitted found item closely matches an existing lost-item report, the relevant user can be notified.</w:t>
      </w:r>
    </w:p>
    <w:p w14:paraId="6A226388" w14:textId="77777777" w:rsidR="00596AE9" w:rsidRDefault="00000000">
      <w:pPr>
        <w:pStyle w:val="BodyText"/>
        <w:spacing w:after="100" w:line="360" w:lineRule="auto"/>
        <w:ind w:left="165" w:right="163"/>
        <w:jc w:val="both"/>
      </w:pPr>
      <w:r>
        <w:t>The recovery lifecycle is also included in the scope. Reports can move through stages such as Reported, Possible Match, Verification Pending, Verified and Recovered.</w:t>
      </w:r>
    </w:p>
    <w:p w14:paraId="445151F1" w14:textId="77777777" w:rsidR="00596AE9" w:rsidRDefault="00000000">
      <w:pPr>
        <w:pStyle w:val="BodyText"/>
        <w:spacing w:after="100" w:line="360" w:lineRule="auto"/>
        <w:ind w:left="165" w:right="163"/>
        <w:jc w:val="both"/>
      </w:pPr>
      <w:r>
        <w:t>Administrative management is included to support review of suspicious reports, disputes, duplicate entries and reliable records.</w:t>
      </w:r>
    </w:p>
    <w:p w14:paraId="7EC155DA" w14:textId="77777777" w:rsidR="00596AE9" w:rsidRDefault="00000000">
      <w:pPr>
        <w:pStyle w:val="BodyText"/>
        <w:spacing w:after="100" w:line="360" w:lineRule="auto"/>
        <w:ind w:left="165" w:right="163"/>
        <w:jc w:val="both"/>
      </w:pPr>
      <w:r>
        <w:t>From the technical perspective, the system uses HTML5, CSS3, JavaScript and Bootstrap for frontend development; Java with Spring Boot for backend development; MySQL with Spring Data JPA/Hibernate for database management; Google Maps API for location services; email notification services; Postman for API testing; Git and GitHub for version control; and Render/Railway for deployment.</w:t>
      </w:r>
    </w:p>
    <w:p w14:paraId="5A077B17" w14:textId="77777777" w:rsidR="00596AE9" w:rsidRDefault="00000000">
      <w:pPr>
        <w:pStyle w:val="BodyText"/>
        <w:spacing w:after="100" w:line="360" w:lineRule="auto"/>
        <w:ind w:left="165" w:right="163"/>
        <w:jc w:val="both"/>
      </w:pPr>
      <w:r>
        <w:t>The scope can therefore be summarized as follows:</w:t>
      </w:r>
    </w:p>
    <w:p w14:paraId="6C09F499" w14:textId="77777777" w:rsidR="00596AE9" w:rsidRDefault="00000000">
      <w:pPr>
        <w:pStyle w:val="ListParagraph"/>
        <w:numPr>
          <w:ilvl w:val="0"/>
          <w:numId w:val="31"/>
        </w:numPr>
        <w:spacing w:after="50" w:line="300" w:lineRule="auto"/>
        <w:ind w:right="163"/>
        <w:jc w:val="both"/>
      </w:pPr>
      <w:r>
        <w:rPr>
          <w:sz w:val="20"/>
          <w:szCs w:val="20"/>
        </w:rPr>
        <w:t>Development of a centralized web-based lost-and-found platform.</w:t>
      </w:r>
    </w:p>
    <w:p w14:paraId="54F98A37" w14:textId="77777777" w:rsidR="00596AE9" w:rsidRDefault="00000000">
      <w:pPr>
        <w:pStyle w:val="ListParagraph"/>
        <w:numPr>
          <w:ilvl w:val="0"/>
          <w:numId w:val="31"/>
        </w:numPr>
        <w:spacing w:after="50" w:line="300" w:lineRule="auto"/>
        <w:ind w:right="163"/>
        <w:jc w:val="both"/>
      </w:pPr>
      <w:r>
        <w:rPr>
          <w:sz w:val="20"/>
          <w:szCs w:val="20"/>
        </w:rPr>
        <w:t>Reporting of lost and found belongings.</w:t>
      </w:r>
    </w:p>
    <w:p w14:paraId="04384AE8" w14:textId="77777777" w:rsidR="00596AE9" w:rsidRDefault="00000000">
      <w:pPr>
        <w:pStyle w:val="ListParagraph"/>
        <w:numPr>
          <w:ilvl w:val="0"/>
          <w:numId w:val="31"/>
        </w:numPr>
        <w:spacing w:after="50" w:line="300" w:lineRule="auto"/>
        <w:ind w:right="163"/>
        <w:jc w:val="both"/>
      </w:pPr>
      <w:r>
        <w:rPr>
          <w:sz w:val="20"/>
          <w:szCs w:val="20"/>
        </w:rPr>
        <w:t>Structured storage of item details.</w:t>
      </w:r>
    </w:p>
    <w:p w14:paraId="7E9E6179" w14:textId="77777777" w:rsidR="00596AE9" w:rsidRDefault="00000000">
      <w:pPr>
        <w:pStyle w:val="ListParagraph"/>
        <w:numPr>
          <w:ilvl w:val="0"/>
          <w:numId w:val="31"/>
        </w:numPr>
        <w:spacing w:after="50" w:line="300" w:lineRule="auto"/>
        <w:ind w:right="163"/>
        <w:jc w:val="both"/>
      </w:pPr>
      <w:r>
        <w:rPr>
          <w:sz w:val="20"/>
          <w:szCs w:val="20"/>
        </w:rPr>
        <w:t>Rule-based matching of lost and found reports.</w:t>
      </w:r>
    </w:p>
    <w:p w14:paraId="1D0E4BD5" w14:textId="77777777" w:rsidR="00596AE9" w:rsidRDefault="00000000">
      <w:pPr>
        <w:pStyle w:val="ListParagraph"/>
        <w:numPr>
          <w:ilvl w:val="0"/>
          <w:numId w:val="31"/>
        </w:numPr>
        <w:spacing w:after="50" w:line="300" w:lineRule="auto"/>
        <w:ind w:right="163"/>
        <w:jc w:val="both"/>
      </w:pPr>
      <w:r>
        <w:rPr>
          <w:sz w:val="20"/>
          <w:szCs w:val="20"/>
        </w:rPr>
        <w:t>Confidence-score generation for potential matches.</w:t>
      </w:r>
    </w:p>
    <w:p w14:paraId="487FDB02" w14:textId="77777777" w:rsidR="00596AE9" w:rsidRDefault="00000000">
      <w:pPr>
        <w:pStyle w:val="ListParagraph"/>
        <w:numPr>
          <w:ilvl w:val="0"/>
          <w:numId w:val="31"/>
        </w:numPr>
        <w:spacing w:after="50" w:line="300" w:lineRule="auto"/>
        <w:ind w:right="163"/>
        <w:jc w:val="both"/>
      </w:pPr>
      <w:r>
        <w:rPr>
          <w:sz w:val="20"/>
          <w:szCs w:val="20"/>
        </w:rPr>
        <w:t>Location mapping and tracking.</w:t>
      </w:r>
    </w:p>
    <w:p w14:paraId="6C01B124" w14:textId="77777777" w:rsidR="00596AE9" w:rsidRDefault="00000000">
      <w:pPr>
        <w:pStyle w:val="ListParagraph"/>
        <w:numPr>
          <w:ilvl w:val="0"/>
          <w:numId w:val="31"/>
        </w:numPr>
        <w:spacing w:after="50" w:line="300" w:lineRule="auto"/>
        <w:ind w:right="163"/>
        <w:jc w:val="both"/>
      </w:pPr>
      <w:r>
        <w:rPr>
          <w:sz w:val="20"/>
          <w:szCs w:val="20"/>
        </w:rPr>
        <w:t>Ownership verification.</w:t>
      </w:r>
    </w:p>
    <w:p w14:paraId="17F5B4FB" w14:textId="77777777" w:rsidR="00596AE9" w:rsidRDefault="00000000">
      <w:pPr>
        <w:pStyle w:val="ListParagraph"/>
        <w:numPr>
          <w:ilvl w:val="0"/>
          <w:numId w:val="31"/>
        </w:numPr>
        <w:spacing w:after="50" w:line="300" w:lineRule="auto"/>
        <w:ind w:right="163"/>
        <w:jc w:val="both"/>
      </w:pPr>
      <w:r>
        <w:rPr>
          <w:sz w:val="20"/>
          <w:szCs w:val="20"/>
        </w:rPr>
        <w:t>Email notifications.</w:t>
      </w:r>
    </w:p>
    <w:p w14:paraId="482CC13F" w14:textId="77777777" w:rsidR="00596AE9" w:rsidRDefault="00000000">
      <w:pPr>
        <w:pStyle w:val="ListParagraph"/>
        <w:numPr>
          <w:ilvl w:val="0"/>
          <w:numId w:val="31"/>
        </w:numPr>
        <w:spacing w:after="50" w:line="300" w:lineRule="auto"/>
        <w:ind w:right="163"/>
        <w:jc w:val="both"/>
      </w:pPr>
      <w:r>
        <w:rPr>
          <w:sz w:val="20"/>
          <w:szCs w:val="20"/>
        </w:rPr>
        <w:t>Recovery lifecycle tracking.</w:t>
      </w:r>
    </w:p>
    <w:p w14:paraId="77FE7356" w14:textId="77777777" w:rsidR="00596AE9" w:rsidRDefault="00000000">
      <w:pPr>
        <w:pStyle w:val="ListParagraph"/>
        <w:numPr>
          <w:ilvl w:val="0"/>
          <w:numId w:val="31"/>
        </w:numPr>
        <w:spacing w:after="50" w:line="300" w:lineRule="auto"/>
        <w:ind w:right="163"/>
        <w:jc w:val="both"/>
      </w:pPr>
      <w:r>
        <w:rPr>
          <w:sz w:val="20"/>
          <w:szCs w:val="20"/>
        </w:rPr>
        <w:t>Administrative management.</w:t>
      </w:r>
    </w:p>
    <w:p w14:paraId="779BA832" w14:textId="77777777" w:rsidR="00596AE9" w:rsidRDefault="00596AE9">
      <w:pPr>
        <w:spacing w:line="120" w:lineRule="exact"/>
      </w:pPr>
    </w:p>
    <w:p w14:paraId="29906D0B" w14:textId="77777777" w:rsidR="00596AE9" w:rsidRDefault="00000000">
      <w:pPr>
        <w:pStyle w:val="BodyText"/>
        <w:spacing w:after="100" w:line="360" w:lineRule="auto"/>
        <w:ind w:left="165" w:right="163"/>
        <w:jc w:val="both"/>
      </w:pPr>
      <w:r>
        <w:t>The initial system focuses specifically on campus lost-and-found activities. Features outside the implemented system should be treated as future enhancements rather than current functionality.</w:t>
      </w:r>
    </w:p>
    <w:p w14:paraId="24B4019C" w14:textId="77777777" w:rsidR="00596AE9" w:rsidRDefault="00000000">
      <w:pPr>
        <w:pStyle w:val="Heading2"/>
        <w:keepNext/>
        <w:spacing w:before="200" w:after="100"/>
        <w:ind w:left="165" w:firstLine="0"/>
      </w:pPr>
      <w:r>
        <w:t>1.4 Objective(s)</w:t>
      </w:r>
    </w:p>
    <w:p w14:paraId="28AE8382" w14:textId="77777777" w:rsidR="00596AE9" w:rsidRDefault="00000000">
      <w:pPr>
        <w:pStyle w:val="BodyText"/>
        <w:spacing w:after="100" w:line="360" w:lineRule="auto"/>
        <w:ind w:left="165" w:right="163"/>
        <w:jc w:val="both"/>
      </w:pPr>
      <w:r>
        <w:t>The main objective of this project is to design and develop a centralized campus platform that simplifies the process of reporting, identifying, verifying and recovering lost belongings.</w:t>
      </w:r>
    </w:p>
    <w:p w14:paraId="49F7D0CB" w14:textId="77777777" w:rsidR="00596AE9" w:rsidRDefault="00000000">
      <w:pPr>
        <w:pStyle w:val="BodyText"/>
        <w:spacing w:after="100" w:line="360" w:lineRule="auto"/>
        <w:ind w:left="165" w:right="163"/>
        <w:jc w:val="both"/>
      </w:pPr>
      <w:r>
        <w:t>The project aims to replace fragmented communication methods with a structured digital system in which every reported item can be stored, searched, compared and tracked.</w:t>
      </w:r>
    </w:p>
    <w:p w14:paraId="4311C8EC" w14:textId="77777777" w:rsidR="00596AE9" w:rsidRDefault="00000000">
      <w:pPr>
        <w:pStyle w:val="BodyText"/>
        <w:spacing w:after="100" w:line="360" w:lineRule="auto"/>
        <w:ind w:left="165" w:right="163"/>
        <w:jc w:val="both"/>
      </w:pPr>
      <w:r>
        <w:t>The major objectives are:</w:t>
      </w:r>
    </w:p>
    <w:p w14:paraId="1C55E306" w14:textId="77777777" w:rsidR="00596AE9" w:rsidRDefault="00000000">
      <w:pPr>
        <w:pStyle w:val="ListParagraph"/>
        <w:numPr>
          <w:ilvl w:val="0"/>
          <w:numId w:val="31"/>
        </w:numPr>
        <w:spacing w:after="50" w:line="300" w:lineRule="auto"/>
        <w:ind w:right="163"/>
        <w:jc w:val="both"/>
      </w:pPr>
      <w:r>
        <w:rPr>
          <w:sz w:val="20"/>
          <w:szCs w:val="20"/>
        </w:rPr>
        <w:t>To design and develop a centralized platform for reporting lost and found items.</w:t>
      </w:r>
    </w:p>
    <w:p w14:paraId="25F31621" w14:textId="77777777" w:rsidR="00596AE9" w:rsidRDefault="00000000">
      <w:pPr>
        <w:pStyle w:val="ListParagraph"/>
        <w:numPr>
          <w:ilvl w:val="0"/>
          <w:numId w:val="31"/>
        </w:numPr>
        <w:spacing w:after="50" w:line="300" w:lineRule="auto"/>
        <w:ind w:right="163"/>
        <w:jc w:val="both"/>
      </w:pPr>
      <w:r>
        <w:rPr>
          <w:sz w:val="20"/>
          <w:szCs w:val="20"/>
        </w:rPr>
        <w:t>To allow users to provide structured information such as item category, description, approximate location, date, time and image.</w:t>
      </w:r>
    </w:p>
    <w:p w14:paraId="79A4A542" w14:textId="77777777" w:rsidR="00596AE9" w:rsidRDefault="00000000">
      <w:pPr>
        <w:pStyle w:val="ListParagraph"/>
        <w:numPr>
          <w:ilvl w:val="0"/>
          <w:numId w:val="31"/>
        </w:numPr>
        <w:spacing w:after="50" w:line="300" w:lineRule="auto"/>
        <w:ind w:right="163"/>
        <w:jc w:val="both"/>
      </w:pPr>
      <w:r>
        <w:rPr>
          <w:sz w:val="20"/>
          <w:szCs w:val="20"/>
        </w:rPr>
        <w:t>To compare relevant attributes of lost and found reports using a rule-based matching approach.</w:t>
      </w:r>
    </w:p>
    <w:p w14:paraId="3C64DACD" w14:textId="77777777" w:rsidR="00596AE9" w:rsidRDefault="00000000">
      <w:pPr>
        <w:pStyle w:val="ListParagraph"/>
        <w:numPr>
          <w:ilvl w:val="0"/>
          <w:numId w:val="31"/>
        </w:numPr>
        <w:spacing w:after="50" w:line="300" w:lineRule="auto"/>
        <w:ind w:right="163"/>
        <w:jc w:val="both"/>
      </w:pPr>
      <w:r>
        <w:rPr>
          <w:sz w:val="20"/>
          <w:szCs w:val="20"/>
        </w:rPr>
        <w:t>To generate potential matches with an associated confidence score.</w:t>
      </w:r>
    </w:p>
    <w:p w14:paraId="042AADD6" w14:textId="77777777" w:rsidR="00596AE9" w:rsidRDefault="00000000">
      <w:pPr>
        <w:pStyle w:val="ListParagraph"/>
        <w:numPr>
          <w:ilvl w:val="0"/>
          <w:numId w:val="31"/>
        </w:numPr>
        <w:spacing w:after="50" w:line="300" w:lineRule="auto"/>
        <w:ind w:right="163"/>
        <w:jc w:val="both"/>
      </w:pPr>
      <w:r>
        <w:rPr>
          <w:sz w:val="20"/>
          <w:szCs w:val="20"/>
        </w:rPr>
        <w:t>To provide location-based information using Google Maps API.</w:t>
      </w:r>
    </w:p>
    <w:p w14:paraId="745BA987" w14:textId="77777777" w:rsidR="00596AE9" w:rsidRDefault="00000000">
      <w:pPr>
        <w:pStyle w:val="ListParagraph"/>
        <w:numPr>
          <w:ilvl w:val="0"/>
          <w:numId w:val="31"/>
        </w:numPr>
        <w:spacing w:after="50" w:line="300" w:lineRule="auto"/>
        <w:ind w:right="163"/>
        <w:jc w:val="both"/>
      </w:pPr>
      <w:r>
        <w:rPr>
          <w:sz w:val="20"/>
          <w:szCs w:val="20"/>
        </w:rPr>
        <w:t>To support ownership verification using private identifying information.</w:t>
      </w:r>
    </w:p>
    <w:p w14:paraId="7B83A87C" w14:textId="77777777" w:rsidR="00596AE9" w:rsidRDefault="00000000">
      <w:pPr>
        <w:pStyle w:val="ListParagraph"/>
        <w:numPr>
          <w:ilvl w:val="0"/>
          <w:numId w:val="31"/>
        </w:numPr>
        <w:spacing w:after="50" w:line="300" w:lineRule="auto"/>
        <w:ind w:right="163"/>
        <w:jc w:val="both"/>
      </w:pPr>
      <w:r>
        <w:rPr>
          <w:sz w:val="20"/>
          <w:szCs w:val="20"/>
        </w:rPr>
        <w:t>To provide automatic email notifications when a possible match is identified.</w:t>
      </w:r>
    </w:p>
    <w:p w14:paraId="04E39469" w14:textId="77777777" w:rsidR="00596AE9" w:rsidRDefault="00000000">
      <w:pPr>
        <w:pStyle w:val="ListParagraph"/>
        <w:numPr>
          <w:ilvl w:val="0"/>
          <w:numId w:val="31"/>
        </w:numPr>
        <w:spacing w:after="50" w:line="300" w:lineRule="auto"/>
        <w:ind w:right="163"/>
        <w:jc w:val="both"/>
      </w:pPr>
      <w:r>
        <w:rPr>
          <w:sz w:val="20"/>
          <w:szCs w:val="20"/>
        </w:rPr>
        <w:t>To track each report through recovery stages such as Reported, Possible Match, Verification Pending, Verified and Recovered.</w:t>
      </w:r>
    </w:p>
    <w:p w14:paraId="29C14142" w14:textId="77777777" w:rsidR="00596AE9" w:rsidRDefault="00000000">
      <w:pPr>
        <w:pStyle w:val="ListParagraph"/>
        <w:numPr>
          <w:ilvl w:val="0"/>
          <w:numId w:val="31"/>
        </w:numPr>
        <w:spacing w:after="50" w:line="300" w:lineRule="auto"/>
        <w:ind w:right="163"/>
        <w:jc w:val="both"/>
      </w:pPr>
      <w:r>
        <w:rPr>
          <w:sz w:val="20"/>
          <w:szCs w:val="20"/>
        </w:rPr>
        <w:t>To provide administrative facilities for reviewing suspicious reports, resolving disputes and managing duplicate entries.</w:t>
      </w:r>
    </w:p>
    <w:p w14:paraId="75F154E5" w14:textId="77777777" w:rsidR="00596AE9" w:rsidRDefault="00000000">
      <w:pPr>
        <w:pStyle w:val="ListParagraph"/>
        <w:numPr>
          <w:ilvl w:val="0"/>
          <w:numId w:val="31"/>
        </w:numPr>
        <w:spacing w:after="50" w:line="300" w:lineRule="auto"/>
        <w:ind w:right="163"/>
        <w:jc w:val="both"/>
      </w:pPr>
      <w:r>
        <w:rPr>
          <w:sz w:val="20"/>
          <w:szCs w:val="20"/>
        </w:rPr>
        <w:t>To maintain reliable records and provide a more transparent and organized campus recovery process.</w:t>
      </w:r>
    </w:p>
    <w:p w14:paraId="4652BFD0" w14:textId="77777777" w:rsidR="00596AE9" w:rsidRDefault="00596AE9">
      <w:pPr>
        <w:spacing w:line="120" w:lineRule="exact"/>
      </w:pPr>
    </w:p>
    <w:p w14:paraId="6F957AAE" w14:textId="77777777" w:rsidR="00596AE9" w:rsidRDefault="00000000">
      <w:pPr>
        <w:pStyle w:val="Heading2"/>
        <w:keepNext/>
        <w:spacing w:before="200" w:after="100"/>
        <w:ind w:left="165" w:firstLine="0"/>
      </w:pPr>
      <w:r>
        <w:t>1.5 Importance of the application</w:t>
      </w:r>
    </w:p>
    <w:p w14:paraId="54906989" w14:textId="77777777" w:rsidR="00596AE9" w:rsidRDefault="00000000">
      <w:pPr>
        <w:pStyle w:val="BodyText"/>
        <w:spacing w:after="100" w:line="360" w:lineRule="auto"/>
        <w:ind w:left="165" w:right="163"/>
        <w:jc w:val="both"/>
      </w:pPr>
      <w:r>
        <w:t>The LOST AND FOUND CAMPUS TRACKER is important because recovering a misplaced belonging can become difficult when information is scattered across different communication channels. Students and staff may spend significant time asking others, checking notice boards or contacting security personnel without knowing whether their item has already been found.</w:t>
      </w:r>
    </w:p>
    <w:p w14:paraId="432D7E37" w14:textId="77777777" w:rsidR="00596AE9" w:rsidRDefault="00000000">
      <w:pPr>
        <w:pStyle w:val="BodyText"/>
        <w:spacing w:after="100" w:line="360" w:lineRule="auto"/>
        <w:ind w:left="165" w:right="163"/>
        <w:jc w:val="both"/>
      </w:pPr>
      <w:r>
        <w:t>The proposed application provides a centralized location for lost-and-found information. Instead of depending on multiple disconnected channels, users can submit and search reports through one platform.</w:t>
      </w:r>
    </w:p>
    <w:p w14:paraId="434FEED4" w14:textId="77777777" w:rsidR="00596AE9" w:rsidRDefault="00000000">
      <w:pPr>
        <w:pStyle w:val="BodyText"/>
        <w:spacing w:after="100" w:line="360" w:lineRule="auto"/>
        <w:ind w:left="165" w:right="163"/>
        <w:jc w:val="both"/>
      </w:pPr>
      <w:r>
        <w:t>One of the major advantages of the application is structured information. Details such as category, description, location, date, time and image can make reports more meaningful and easier to compare.</w:t>
      </w:r>
    </w:p>
    <w:p w14:paraId="6C8A159A" w14:textId="77777777" w:rsidR="00596AE9" w:rsidRDefault="00000000">
      <w:pPr>
        <w:pStyle w:val="BodyText"/>
        <w:spacing w:after="100" w:line="360" w:lineRule="auto"/>
        <w:ind w:left="165" w:right="163"/>
        <w:jc w:val="both"/>
      </w:pPr>
      <w:r>
        <w:t>The matching mechanism further improves the process by comparing relevant attributes between lost and found reports. Rather than depending entirely on manual searching, the system can identify potential matches and provide a confidence score.</w:t>
      </w:r>
    </w:p>
    <w:p w14:paraId="086BA5F1" w14:textId="77777777" w:rsidR="00596AE9" w:rsidRDefault="00000000">
      <w:pPr>
        <w:pStyle w:val="BodyText"/>
        <w:spacing w:after="100" w:line="360" w:lineRule="auto"/>
        <w:ind w:left="165" w:right="163"/>
        <w:jc w:val="both"/>
      </w:pPr>
      <w:r>
        <w:t>Location information is also important because an item may be more easily recovered when users know where it was last reported. Google Maps integration provides a useful way of presenting campus location information.</w:t>
      </w:r>
    </w:p>
    <w:p w14:paraId="24C9BEBB" w14:textId="77777777" w:rsidR="00596AE9" w:rsidRDefault="00000000">
      <w:pPr>
        <w:pStyle w:val="BodyText"/>
        <w:spacing w:after="100" w:line="360" w:lineRule="auto"/>
        <w:ind w:left="165" w:right="163"/>
        <w:jc w:val="both"/>
      </w:pPr>
      <w:r>
        <w:t xml:space="preserve">Ownership verification improves trust. A potential match alone should not be treated as proof of ownership. Private identifying information can therefore support the verification process without being exposed to general </w:t>
      </w:r>
      <w:r>
        <w:lastRenderedPageBreak/>
        <w:t>users.</w:t>
      </w:r>
    </w:p>
    <w:p w14:paraId="6AA6DDE7" w14:textId="77777777" w:rsidR="00596AE9" w:rsidRDefault="00000000">
      <w:pPr>
        <w:pStyle w:val="BodyText"/>
        <w:spacing w:after="100" w:line="360" w:lineRule="auto"/>
        <w:ind w:left="165" w:right="163"/>
        <w:jc w:val="both"/>
      </w:pPr>
      <w:r>
        <w:t>Notifications can also improve convenience. When a possible match is identified, an email alert can reduce the need for users to repeatedly search for updates.</w:t>
      </w:r>
    </w:p>
    <w:p w14:paraId="1E9BDC2F" w14:textId="77777777" w:rsidR="00596AE9" w:rsidRDefault="00000000">
      <w:pPr>
        <w:pStyle w:val="BodyText"/>
        <w:spacing w:after="100" w:line="360" w:lineRule="auto"/>
        <w:ind w:left="165" w:right="163"/>
        <w:jc w:val="both"/>
      </w:pPr>
      <w:r>
        <w:t>The recovery lifecycle provides transparency because users can understand whether a case has only been reported, has a possible match, is waiting for verification, has been verified or has been recovered.</w:t>
      </w:r>
    </w:p>
    <w:p w14:paraId="5C5AB4D0" w14:textId="77777777" w:rsidR="00596AE9" w:rsidRDefault="00000000">
      <w:pPr>
        <w:pStyle w:val="BodyText"/>
        <w:spacing w:after="100" w:line="360" w:lineRule="auto"/>
        <w:ind w:left="165" w:right="163"/>
        <w:jc w:val="both"/>
      </w:pPr>
      <w:r>
        <w:t>The application also provides administrative importance. Administrators can review suspicious reports, manage duplicate entries, resolve disputes and maintain reliable records.</w:t>
      </w:r>
    </w:p>
    <w:p w14:paraId="1ED7832E" w14:textId="77777777" w:rsidR="00596AE9" w:rsidRDefault="00000000">
      <w:pPr>
        <w:pStyle w:val="BodyText"/>
        <w:spacing w:after="100" w:line="360" w:lineRule="auto"/>
        <w:ind w:left="165" w:right="163"/>
        <w:jc w:val="both"/>
      </w:pPr>
      <w:r>
        <w:t>Therefore, the importance of the application can be summarized as follows:</w:t>
      </w:r>
    </w:p>
    <w:p w14:paraId="4CD0399A" w14:textId="77777777" w:rsidR="00596AE9" w:rsidRDefault="00000000">
      <w:pPr>
        <w:pStyle w:val="ListParagraph"/>
        <w:numPr>
          <w:ilvl w:val="0"/>
          <w:numId w:val="31"/>
        </w:numPr>
        <w:spacing w:after="50" w:line="300" w:lineRule="auto"/>
        <w:ind w:right="163"/>
        <w:jc w:val="both"/>
      </w:pPr>
      <w:r>
        <w:rPr>
          <w:sz w:val="20"/>
          <w:szCs w:val="20"/>
        </w:rPr>
        <w:t>It centralizes lost-and-found information.</w:t>
      </w:r>
    </w:p>
    <w:p w14:paraId="6B3EA421" w14:textId="77777777" w:rsidR="00596AE9" w:rsidRDefault="00000000">
      <w:pPr>
        <w:pStyle w:val="ListParagraph"/>
        <w:numPr>
          <w:ilvl w:val="0"/>
          <w:numId w:val="31"/>
        </w:numPr>
        <w:spacing w:after="50" w:line="300" w:lineRule="auto"/>
        <w:ind w:right="163"/>
        <w:jc w:val="both"/>
      </w:pPr>
      <w:r>
        <w:rPr>
          <w:sz w:val="20"/>
          <w:szCs w:val="20"/>
        </w:rPr>
        <w:t>It reduces dependence on manual searching.</w:t>
      </w:r>
    </w:p>
    <w:p w14:paraId="5D2B885D" w14:textId="77777777" w:rsidR="00596AE9" w:rsidRDefault="00000000">
      <w:pPr>
        <w:pStyle w:val="ListParagraph"/>
        <w:numPr>
          <w:ilvl w:val="0"/>
          <w:numId w:val="31"/>
        </w:numPr>
        <w:spacing w:after="50" w:line="300" w:lineRule="auto"/>
        <w:ind w:right="163"/>
        <w:jc w:val="both"/>
      </w:pPr>
      <w:r>
        <w:rPr>
          <w:sz w:val="20"/>
          <w:szCs w:val="20"/>
        </w:rPr>
        <w:t>It supports structured item matching.</w:t>
      </w:r>
    </w:p>
    <w:p w14:paraId="6A1B33B8" w14:textId="77777777" w:rsidR="00596AE9" w:rsidRDefault="00000000">
      <w:pPr>
        <w:pStyle w:val="ListParagraph"/>
        <w:numPr>
          <w:ilvl w:val="0"/>
          <w:numId w:val="31"/>
        </w:numPr>
        <w:spacing w:after="50" w:line="300" w:lineRule="auto"/>
        <w:ind w:right="163"/>
        <w:jc w:val="both"/>
      </w:pPr>
      <w:r>
        <w:rPr>
          <w:sz w:val="20"/>
          <w:szCs w:val="20"/>
        </w:rPr>
        <w:t>It provides location-based information.</w:t>
      </w:r>
    </w:p>
    <w:p w14:paraId="309C152D" w14:textId="77777777" w:rsidR="00596AE9" w:rsidRDefault="00000000">
      <w:pPr>
        <w:pStyle w:val="ListParagraph"/>
        <w:numPr>
          <w:ilvl w:val="0"/>
          <w:numId w:val="31"/>
        </w:numPr>
        <w:spacing w:after="50" w:line="300" w:lineRule="auto"/>
        <w:ind w:right="163"/>
        <w:jc w:val="both"/>
      </w:pPr>
      <w:r>
        <w:rPr>
          <w:sz w:val="20"/>
          <w:szCs w:val="20"/>
        </w:rPr>
        <w:t>It supports ownership verification.</w:t>
      </w:r>
    </w:p>
    <w:p w14:paraId="6EE5386F" w14:textId="77777777" w:rsidR="00596AE9" w:rsidRDefault="00000000">
      <w:pPr>
        <w:pStyle w:val="ListParagraph"/>
        <w:numPr>
          <w:ilvl w:val="0"/>
          <w:numId w:val="31"/>
        </w:numPr>
        <w:spacing w:after="50" w:line="300" w:lineRule="auto"/>
        <w:ind w:right="163"/>
        <w:jc w:val="both"/>
      </w:pPr>
      <w:r>
        <w:rPr>
          <w:sz w:val="20"/>
          <w:szCs w:val="20"/>
        </w:rPr>
        <w:t>It provides possible-match notifications.</w:t>
      </w:r>
    </w:p>
    <w:p w14:paraId="6AB2F966" w14:textId="77777777" w:rsidR="00596AE9" w:rsidRDefault="00000000">
      <w:pPr>
        <w:pStyle w:val="ListParagraph"/>
        <w:numPr>
          <w:ilvl w:val="0"/>
          <w:numId w:val="31"/>
        </w:numPr>
        <w:spacing w:after="50" w:line="300" w:lineRule="auto"/>
        <w:ind w:right="163"/>
        <w:jc w:val="both"/>
      </w:pPr>
      <w:r>
        <w:rPr>
          <w:sz w:val="20"/>
          <w:szCs w:val="20"/>
        </w:rPr>
        <w:t>It tracks the recovery lifecycle.</w:t>
      </w:r>
    </w:p>
    <w:p w14:paraId="6F16C0A7" w14:textId="77777777" w:rsidR="00596AE9" w:rsidRDefault="00000000">
      <w:pPr>
        <w:pStyle w:val="ListParagraph"/>
        <w:numPr>
          <w:ilvl w:val="0"/>
          <w:numId w:val="31"/>
        </w:numPr>
        <w:spacing w:after="50" w:line="300" w:lineRule="auto"/>
        <w:ind w:right="163"/>
        <w:jc w:val="both"/>
      </w:pPr>
      <w:r>
        <w:rPr>
          <w:sz w:val="20"/>
          <w:szCs w:val="20"/>
        </w:rPr>
        <w:t>It supports administrative management.</w:t>
      </w:r>
    </w:p>
    <w:p w14:paraId="56E9B782" w14:textId="77777777" w:rsidR="00596AE9" w:rsidRDefault="00000000">
      <w:pPr>
        <w:pStyle w:val="ListParagraph"/>
        <w:numPr>
          <w:ilvl w:val="0"/>
          <w:numId w:val="31"/>
        </w:numPr>
        <w:spacing w:after="50" w:line="300" w:lineRule="auto"/>
        <w:ind w:right="163"/>
        <w:jc w:val="both"/>
      </w:pPr>
      <w:r>
        <w:rPr>
          <w:sz w:val="20"/>
          <w:szCs w:val="20"/>
        </w:rPr>
        <w:t>It improves transparency in the recovery process.</w:t>
      </w:r>
    </w:p>
    <w:p w14:paraId="5F31E558" w14:textId="77777777" w:rsidR="00596AE9" w:rsidRDefault="00000000">
      <w:pPr>
        <w:pStyle w:val="ListParagraph"/>
        <w:numPr>
          <w:ilvl w:val="0"/>
          <w:numId w:val="31"/>
        </w:numPr>
        <w:spacing w:after="50" w:line="300" w:lineRule="auto"/>
        <w:ind w:right="163"/>
        <w:jc w:val="both"/>
      </w:pPr>
      <w:r>
        <w:rPr>
          <w:sz w:val="20"/>
          <w:szCs w:val="20"/>
        </w:rPr>
        <w:t>It provides a practical application of modern web and database technologies.</w:t>
      </w:r>
    </w:p>
    <w:p w14:paraId="1838491F" w14:textId="77777777" w:rsidR="00596AE9" w:rsidRDefault="00596AE9">
      <w:pPr>
        <w:spacing w:line="120" w:lineRule="exact"/>
      </w:pPr>
    </w:p>
    <w:p w14:paraId="4259F02C" w14:textId="77777777" w:rsidR="00596AE9" w:rsidRDefault="00000000">
      <w:pPr>
        <w:pStyle w:val="Heading2"/>
        <w:keepNext/>
        <w:spacing w:before="200" w:after="100"/>
        <w:ind w:left="165" w:firstLine="0"/>
      </w:pPr>
      <w:r>
        <w:t>1.6 Target users/audience</w:t>
      </w:r>
    </w:p>
    <w:p w14:paraId="0F5F8D85" w14:textId="77777777" w:rsidR="00596AE9" w:rsidRDefault="00000000">
      <w:pPr>
        <w:pStyle w:val="BodyText"/>
        <w:spacing w:after="100" w:line="360" w:lineRule="auto"/>
        <w:ind w:left="165" w:right="163"/>
        <w:jc w:val="both"/>
      </w:pPr>
      <w:r>
        <w:t>The target users of the LOST AND FOUND CAMPUS TRACKER are members of the campus community who may lose, find or manage personal belongings.</w:t>
      </w:r>
    </w:p>
    <w:p w14:paraId="5FC4F05F" w14:textId="77777777" w:rsidR="00596AE9" w:rsidRDefault="00000000">
      <w:pPr>
        <w:pStyle w:val="BodyText"/>
        <w:spacing w:after="100" w:line="360" w:lineRule="auto"/>
        <w:ind w:left="165" w:right="163"/>
        <w:jc w:val="both"/>
      </w:pPr>
      <w:r>
        <w:t>The primary users are students. Students frequently move between classrooms, laboratories, libraries, cafeterias and other campus facilities and may therefore lose or find belongings during their daily activities.</w:t>
      </w:r>
    </w:p>
    <w:p w14:paraId="21464A2D" w14:textId="77777777" w:rsidR="00596AE9" w:rsidRDefault="00000000">
      <w:pPr>
        <w:pStyle w:val="BodyText"/>
        <w:spacing w:after="100" w:line="360" w:lineRule="auto"/>
        <w:ind w:left="165" w:right="163"/>
        <w:jc w:val="both"/>
      </w:pPr>
      <w:r>
        <w:t>Faculty and staff are also important users because they may lose or find personal or work-related items within the campus.</w:t>
      </w:r>
    </w:p>
    <w:p w14:paraId="209855C6" w14:textId="77777777" w:rsidR="00596AE9" w:rsidRDefault="00000000">
      <w:pPr>
        <w:pStyle w:val="BodyText"/>
        <w:spacing w:after="100" w:line="360" w:lineRule="auto"/>
        <w:ind w:left="165" w:right="163"/>
        <w:jc w:val="both"/>
      </w:pPr>
      <w:r>
        <w:t>Campus administrators and authorized personnel form another category of users. They can review reports, manage suspicious or duplicate entries, resolve disputes and maintain reliable recovery records.</w:t>
      </w:r>
    </w:p>
    <w:p w14:paraId="0F1F53F7" w14:textId="77777777" w:rsidR="00596AE9" w:rsidRDefault="00000000">
      <w:pPr>
        <w:pStyle w:val="BodyText"/>
        <w:spacing w:after="100" w:line="360" w:lineRule="auto"/>
        <w:ind w:left="165" w:right="163"/>
        <w:jc w:val="both"/>
      </w:pPr>
      <w:r>
        <w:t>Security or authorized recovery personnel may also benefit from the system by accessing structured information about reported items and their recovery status.</w:t>
      </w:r>
    </w:p>
    <w:p w14:paraId="3FE4E5B3" w14:textId="77777777" w:rsidR="00596AE9" w:rsidRDefault="00000000">
      <w:pPr>
        <w:pStyle w:val="BodyText"/>
        <w:spacing w:after="100" w:line="360" w:lineRule="auto"/>
        <w:ind w:left="165" w:right="163"/>
        <w:jc w:val="both"/>
      </w:pPr>
      <w:r>
        <w:t>The target audience therefore includes:</w:t>
      </w:r>
    </w:p>
    <w:p w14:paraId="4B4CDBFE" w14:textId="77777777" w:rsidR="00596AE9" w:rsidRDefault="00000000">
      <w:pPr>
        <w:pStyle w:val="ListParagraph"/>
        <w:numPr>
          <w:ilvl w:val="0"/>
          <w:numId w:val="31"/>
        </w:numPr>
        <w:spacing w:after="50" w:line="300" w:lineRule="auto"/>
        <w:ind w:right="163"/>
        <w:jc w:val="both"/>
      </w:pPr>
      <w:r>
        <w:rPr>
          <w:sz w:val="20"/>
          <w:szCs w:val="20"/>
        </w:rPr>
        <w:t>Students.</w:t>
      </w:r>
    </w:p>
    <w:p w14:paraId="5EA0828D" w14:textId="77777777" w:rsidR="00596AE9" w:rsidRDefault="00000000">
      <w:pPr>
        <w:pStyle w:val="ListParagraph"/>
        <w:numPr>
          <w:ilvl w:val="0"/>
          <w:numId w:val="31"/>
        </w:numPr>
        <w:spacing w:after="50" w:line="300" w:lineRule="auto"/>
        <w:ind w:right="163"/>
        <w:jc w:val="both"/>
      </w:pPr>
      <w:r>
        <w:rPr>
          <w:sz w:val="20"/>
          <w:szCs w:val="20"/>
        </w:rPr>
        <w:t>Faculty members.</w:t>
      </w:r>
    </w:p>
    <w:p w14:paraId="4EBD4EE9" w14:textId="77777777" w:rsidR="00596AE9" w:rsidRDefault="00000000">
      <w:pPr>
        <w:pStyle w:val="ListParagraph"/>
        <w:numPr>
          <w:ilvl w:val="0"/>
          <w:numId w:val="31"/>
        </w:numPr>
        <w:spacing w:after="50" w:line="300" w:lineRule="auto"/>
        <w:ind w:right="163"/>
        <w:jc w:val="both"/>
      </w:pPr>
      <w:r>
        <w:rPr>
          <w:sz w:val="20"/>
          <w:szCs w:val="20"/>
        </w:rPr>
        <w:t>Non-teaching staff.</w:t>
      </w:r>
    </w:p>
    <w:p w14:paraId="4F892BDE" w14:textId="77777777" w:rsidR="00596AE9" w:rsidRDefault="00000000">
      <w:pPr>
        <w:pStyle w:val="ListParagraph"/>
        <w:numPr>
          <w:ilvl w:val="0"/>
          <w:numId w:val="31"/>
        </w:numPr>
        <w:spacing w:after="50" w:line="300" w:lineRule="auto"/>
        <w:ind w:right="163"/>
        <w:jc w:val="both"/>
      </w:pPr>
      <w:r>
        <w:rPr>
          <w:sz w:val="20"/>
          <w:szCs w:val="20"/>
        </w:rPr>
        <w:t>Campus administrators.</w:t>
      </w:r>
    </w:p>
    <w:p w14:paraId="5C64BAB7" w14:textId="77777777" w:rsidR="00596AE9" w:rsidRDefault="00000000">
      <w:pPr>
        <w:pStyle w:val="ListParagraph"/>
        <w:numPr>
          <w:ilvl w:val="0"/>
          <w:numId w:val="31"/>
        </w:numPr>
        <w:spacing w:after="50" w:line="300" w:lineRule="auto"/>
        <w:ind w:right="163"/>
        <w:jc w:val="both"/>
      </w:pPr>
      <w:r>
        <w:rPr>
          <w:sz w:val="20"/>
          <w:szCs w:val="20"/>
        </w:rPr>
        <w:t>Authorized security or recovery personnel.</w:t>
      </w:r>
    </w:p>
    <w:p w14:paraId="1F5BDADF" w14:textId="77777777" w:rsidR="00596AE9" w:rsidRDefault="00596AE9">
      <w:pPr>
        <w:spacing w:line="120" w:lineRule="exact"/>
      </w:pPr>
    </w:p>
    <w:p w14:paraId="21E84F11" w14:textId="77777777" w:rsidR="00596AE9" w:rsidRDefault="00000000">
      <w:pPr>
        <w:pStyle w:val="BodyText"/>
        <w:spacing w:after="100" w:line="360" w:lineRule="auto"/>
        <w:ind w:left="165" w:right="163"/>
        <w:jc w:val="both"/>
      </w:pPr>
      <w:r>
        <w:t xml:space="preserve">Overall, the application is designed for members of the campus community who need a simple and organized </w:t>
      </w:r>
      <w:r>
        <w:lastRenderedPageBreak/>
        <w:t>method of reporting and recovering misplaced belongings.</w:t>
      </w:r>
    </w:p>
    <w:p w14:paraId="682DFF89" w14:textId="77777777" w:rsidR="00596AE9" w:rsidRDefault="00000000">
      <w:pPr>
        <w:pStyle w:val="Heading1"/>
        <w:keepNext/>
        <w:pageBreakBefore/>
        <w:spacing w:before="0" w:after="200"/>
        <w:ind w:right="90"/>
      </w:pPr>
      <w:r>
        <w:lastRenderedPageBreak/>
        <w:t>CHAPTER -2 SYSTEM REQUIREMENTS</w:t>
      </w:r>
    </w:p>
    <w:p w14:paraId="47B12C18" w14:textId="77777777" w:rsidR="00596AE9" w:rsidRDefault="00000000">
      <w:pPr>
        <w:pStyle w:val="Heading2"/>
        <w:keepNext/>
        <w:spacing w:before="200" w:after="100"/>
        <w:ind w:left="165" w:firstLine="0"/>
      </w:pPr>
      <w:r>
        <w:t>2.1 Hardware requirements</w:t>
      </w:r>
    </w:p>
    <w:p w14:paraId="72F58230" w14:textId="77777777" w:rsidR="00596AE9" w:rsidRDefault="00000000">
      <w:pPr>
        <w:pStyle w:val="BodyText"/>
        <w:spacing w:after="100" w:line="360" w:lineRule="auto"/>
        <w:ind w:left="165" w:right="163"/>
        <w:jc w:val="both"/>
      </w:pPr>
      <w:r>
        <w:t>Hardware requirements form the foundation of the software development process. They define the physical resources required to design, develop, test and deploy the LOST AND FOUND CAMPUS TRACKER efficiently. Since the proposed system is a web-based application involving frontend development, backend services, database management and external service integration, moderate computing resources are sufficient for development and testing.</w:t>
      </w:r>
    </w:p>
    <w:p w14:paraId="4F9053BD" w14:textId="77777777" w:rsidR="00596AE9" w:rsidRDefault="00000000">
      <w:pPr>
        <w:pStyle w:val="BodyText"/>
        <w:spacing w:after="100" w:line="360" w:lineRule="auto"/>
        <w:ind w:left="165" w:right="163"/>
        <w:jc w:val="both"/>
      </w:pPr>
      <w:r>
        <w:t>The development environment should be capable of running an integrated development environment, Java, Spring Boot, MySQL, web browsers, Postman and version-control tools simultaneously.</w:t>
      </w:r>
    </w:p>
    <w:p w14:paraId="6EE94D81" w14:textId="77777777" w:rsidR="00596AE9" w:rsidRDefault="00000000">
      <w:pPr>
        <w:pStyle w:val="BodyText"/>
        <w:spacing w:after="100" w:line="360" w:lineRule="auto"/>
        <w:ind w:left="165" w:right="163"/>
        <w:jc w:val="both"/>
      </w:pPr>
      <w:r>
        <w:t>A modern multi-core processor such as an Intel Core i3/i5 or equivalent AMD processor is suitable for development. A minimum of 4 GB RAM is sufficient for basic development, while 8 GB or more is recommended when running the backend, database server, browser and development tools simultaneously.</w:t>
      </w:r>
    </w:p>
    <w:p w14:paraId="074F3186" w14:textId="77777777" w:rsidR="00596AE9" w:rsidRDefault="00000000">
      <w:pPr>
        <w:pStyle w:val="BodyText"/>
        <w:spacing w:after="100" w:line="360" w:lineRule="auto"/>
        <w:ind w:left="165" w:right="163"/>
        <w:jc w:val="both"/>
      </w:pPr>
      <w:r>
        <w:t>An SSD is recommended because it provides faster application loading, compilation and database operations compared with a traditional hard disk. At least 10 GB of free storage should be available for the project, development tools, dependencies and generated files.</w:t>
      </w:r>
    </w:p>
    <w:p w14:paraId="042B8546" w14:textId="77777777" w:rsidR="00596AE9" w:rsidRDefault="00000000">
      <w:pPr>
        <w:pStyle w:val="BodyText"/>
        <w:spacing w:after="100" w:line="360" w:lineRule="auto"/>
        <w:ind w:left="165" w:right="163"/>
        <w:jc w:val="both"/>
      </w:pPr>
      <w:r>
        <w:t>A stable Internet connection is required for downloading dependencies, using Google Maps services, sending email notifications, accessing GitHub and performing deployment-related activities.</w:t>
      </w:r>
    </w:p>
    <w:p w14:paraId="14A48CA0" w14:textId="77777777" w:rsidR="00596AE9" w:rsidRDefault="00000000">
      <w:pPr>
        <w:pStyle w:val="BodyText"/>
        <w:spacing w:after="100" w:line="360" w:lineRule="auto"/>
        <w:ind w:left="165" w:right="163"/>
        <w:jc w:val="both"/>
      </w:pPr>
      <w:r>
        <w:t>The development system can use Windows, Linux or another operating system capable of running Java, Spring Boot, MySQL and the selected development tools.</w:t>
      </w:r>
    </w:p>
    <w:p w14:paraId="07B38077" w14:textId="77777777" w:rsidR="00596AE9" w:rsidRDefault="00000000">
      <w:pPr>
        <w:pStyle w:val="BodyText"/>
        <w:spacing w:after="100" w:line="360" w:lineRule="auto"/>
        <w:ind w:left="165" w:right="163"/>
        <w:jc w:val="both"/>
      </w:pPr>
      <w:r>
        <w:t>A modern web browser such as Google Chrome, Microsoft Edge or Mozilla Firefox is required for testing the frontend.</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000"/>
        <w:gridCol w:w="5800"/>
      </w:tblGrid>
      <w:tr w:rsidR="00596AE9" w14:paraId="4FBF02DF" w14:textId="77777777">
        <w:trPr>
          <w:cantSplit/>
          <w:trHeight w:val="330"/>
          <w:tblHeader/>
          <w:jc w:val="center"/>
        </w:trPr>
        <w:tc>
          <w:tcPr>
            <w:tcW w:w="3000" w:type="dxa"/>
            <w:vAlign w:val="center"/>
          </w:tcPr>
          <w:p w14:paraId="0C53FA66" w14:textId="77777777" w:rsidR="00596AE9" w:rsidRDefault="00000000">
            <w:pPr>
              <w:jc w:val="center"/>
            </w:pPr>
            <w:r>
              <w:rPr>
                <w:b/>
                <w:sz w:val="19"/>
                <w:szCs w:val="19"/>
              </w:rPr>
              <w:t>Component</w:t>
            </w:r>
          </w:p>
        </w:tc>
        <w:tc>
          <w:tcPr>
            <w:tcW w:w="5800" w:type="dxa"/>
            <w:vAlign w:val="center"/>
          </w:tcPr>
          <w:p w14:paraId="0CB9D221" w14:textId="77777777" w:rsidR="00596AE9" w:rsidRDefault="00000000">
            <w:pPr>
              <w:jc w:val="center"/>
            </w:pPr>
            <w:r>
              <w:rPr>
                <w:b/>
                <w:sz w:val="19"/>
                <w:szCs w:val="19"/>
              </w:rPr>
              <w:t>Requirement</w:t>
            </w:r>
          </w:p>
        </w:tc>
      </w:tr>
      <w:tr w:rsidR="00596AE9" w14:paraId="59470571" w14:textId="77777777">
        <w:trPr>
          <w:cantSplit/>
          <w:trHeight w:val="330"/>
          <w:jc w:val="center"/>
        </w:trPr>
        <w:tc>
          <w:tcPr>
            <w:tcW w:w="3000" w:type="dxa"/>
            <w:vAlign w:val="center"/>
          </w:tcPr>
          <w:p w14:paraId="6DDDF868" w14:textId="77777777" w:rsidR="00596AE9" w:rsidRDefault="00000000">
            <w:r>
              <w:rPr>
                <w:sz w:val="19"/>
                <w:szCs w:val="19"/>
              </w:rPr>
              <w:t>Processor</w:t>
            </w:r>
          </w:p>
        </w:tc>
        <w:tc>
          <w:tcPr>
            <w:tcW w:w="5800" w:type="dxa"/>
            <w:vAlign w:val="center"/>
          </w:tcPr>
          <w:p w14:paraId="778F8DFC" w14:textId="77777777" w:rsidR="00596AE9" w:rsidRDefault="00000000">
            <w:r>
              <w:rPr>
                <w:sz w:val="19"/>
                <w:szCs w:val="19"/>
              </w:rPr>
              <w:t>Intel Core i3/i5 or equivalent</w:t>
            </w:r>
          </w:p>
        </w:tc>
      </w:tr>
      <w:tr w:rsidR="00596AE9" w14:paraId="4920ECC3" w14:textId="77777777">
        <w:trPr>
          <w:cantSplit/>
          <w:trHeight w:val="330"/>
          <w:jc w:val="center"/>
        </w:trPr>
        <w:tc>
          <w:tcPr>
            <w:tcW w:w="3000" w:type="dxa"/>
            <w:vAlign w:val="center"/>
          </w:tcPr>
          <w:p w14:paraId="14A8947F" w14:textId="77777777" w:rsidR="00596AE9" w:rsidRDefault="00000000">
            <w:r>
              <w:rPr>
                <w:sz w:val="19"/>
                <w:szCs w:val="19"/>
              </w:rPr>
              <w:t>RAM</w:t>
            </w:r>
          </w:p>
        </w:tc>
        <w:tc>
          <w:tcPr>
            <w:tcW w:w="5800" w:type="dxa"/>
            <w:vAlign w:val="center"/>
          </w:tcPr>
          <w:p w14:paraId="22559AD0" w14:textId="77777777" w:rsidR="00596AE9" w:rsidRDefault="00000000">
            <w:r>
              <w:rPr>
                <w:sz w:val="19"/>
                <w:szCs w:val="19"/>
              </w:rPr>
              <w:t>4 GB minimum, 8 GB recommended</w:t>
            </w:r>
          </w:p>
        </w:tc>
      </w:tr>
      <w:tr w:rsidR="00596AE9" w14:paraId="6EAB0BD1" w14:textId="77777777">
        <w:trPr>
          <w:cantSplit/>
          <w:trHeight w:val="330"/>
          <w:jc w:val="center"/>
        </w:trPr>
        <w:tc>
          <w:tcPr>
            <w:tcW w:w="3000" w:type="dxa"/>
            <w:vAlign w:val="center"/>
          </w:tcPr>
          <w:p w14:paraId="0F27CE75" w14:textId="77777777" w:rsidR="00596AE9" w:rsidRDefault="00000000">
            <w:r>
              <w:rPr>
                <w:sz w:val="19"/>
                <w:szCs w:val="19"/>
              </w:rPr>
              <w:t>Storage</w:t>
            </w:r>
          </w:p>
        </w:tc>
        <w:tc>
          <w:tcPr>
            <w:tcW w:w="5800" w:type="dxa"/>
            <w:vAlign w:val="center"/>
          </w:tcPr>
          <w:p w14:paraId="05281B46" w14:textId="77777777" w:rsidR="00596AE9" w:rsidRDefault="00000000">
            <w:r>
              <w:rPr>
                <w:sz w:val="19"/>
                <w:szCs w:val="19"/>
              </w:rPr>
              <w:t>10 GB or more available</w:t>
            </w:r>
          </w:p>
        </w:tc>
      </w:tr>
      <w:tr w:rsidR="00596AE9" w14:paraId="70122B3D" w14:textId="77777777">
        <w:trPr>
          <w:cantSplit/>
          <w:trHeight w:val="330"/>
          <w:jc w:val="center"/>
        </w:trPr>
        <w:tc>
          <w:tcPr>
            <w:tcW w:w="3000" w:type="dxa"/>
            <w:vAlign w:val="center"/>
          </w:tcPr>
          <w:p w14:paraId="32F14464" w14:textId="77777777" w:rsidR="00596AE9" w:rsidRDefault="00000000">
            <w:r>
              <w:rPr>
                <w:sz w:val="19"/>
                <w:szCs w:val="19"/>
              </w:rPr>
              <w:t>Display</w:t>
            </w:r>
          </w:p>
        </w:tc>
        <w:tc>
          <w:tcPr>
            <w:tcW w:w="5800" w:type="dxa"/>
            <w:vAlign w:val="center"/>
          </w:tcPr>
          <w:p w14:paraId="6CD986B8" w14:textId="77777777" w:rsidR="00596AE9" w:rsidRDefault="00000000">
            <w:r>
              <w:rPr>
                <w:sz w:val="19"/>
                <w:szCs w:val="19"/>
              </w:rPr>
              <w:t>1366 × 768 or higher</w:t>
            </w:r>
          </w:p>
        </w:tc>
      </w:tr>
      <w:tr w:rsidR="00596AE9" w14:paraId="368195B3" w14:textId="77777777">
        <w:trPr>
          <w:cantSplit/>
          <w:trHeight w:val="330"/>
          <w:jc w:val="center"/>
        </w:trPr>
        <w:tc>
          <w:tcPr>
            <w:tcW w:w="3000" w:type="dxa"/>
            <w:vAlign w:val="center"/>
          </w:tcPr>
          <w:p w14:paraId="0411C0AB" w14:textId="77777777" w:rsidR="00596AE9" w:rsidRDefault="00000000">
            <w:r>
              <w:rPr>
                <w:sz w:val="19"/>
                <w:szCs w:val="19"/>
              </w:rPr>
              <w:t>Internet</w:t>
            </w:r>
          </w:p>
        </w:tc>
        <w:tc>
          <w:tcPr>
            <w:tcW w:w="5800" w:type="dxa"/>
            <w:vAlign w:val="center"/>
          </w:tcPr>
          <w:p w14:paraId="38191D30" w14:textId="77777777" w:rsidR="00596AE9" w:rsidRDefault="00000000">
            <w:r>
              <w:rPr>
                <w:sz w:val="19"/>
                <w:szCs w:val="19"/>
              </w:rPr>
              <w:t>Stable Internet connection</w:t>
            </w:r>
          </w:p>
        </w:tc>
      </w:tr>
      <w:tr w:rsidR="00596AE9" w14:paraId="6BBB8CD6" w14:textId="77777777">
        <w:trPr>
          <w:cantSplit/>
          <w:trHeight w:val="330"/>
          <w:jc w:val="center"/>
        </w:trPr>
        <w:tc>
          <w:tcPr>
            <w:tcW w:w="3000" w:type="dxa"/>
            <w:vAlign w:val="center"/>
          </w:tcPr>
          <w:p w14:paraId="2458D702" w14:textId="77777777" w:rsidR="00596AE9" w:rsidRDefault="00000000">
            <w:r>
              <w:rPr>
                <w:sz w:val="19"/>
                <w:szCs w:val="19"/>
              </w:rPr>
              <w:t>Keyboard</w:t>
            </w:r>
          </w:p>
        </w:tc>
        <w:tc>
          <w:tcPr>
            <w:tcW w:w="5800" w:type="dxa"/>
            <w:vAlign w:val="center"/>
          </w:tcPr>
          <w:p w14:paraId="7F3D3F8A" w14:textId="77777777" w:rsidR="00596AE9" w:rsidRDefault="00000000">
            <w:r>
              <w:rPr>
                <w:sz w:val="19"/>
                <w:szCs w:val="19"/>
              </w:rPr>
              <w:t>Required</w:t>
            </w:r>
          </w:p>
        </w:tc>
      </w:tr>
      <w:tr w:rsidR="00596AE9" w14:paraId="74AABFDF" w14:textId="77777777">
        <w:trPr>
          <w:cantSplit/>
          <w:trHeight w:val="330"/>
          <w:jc w:val="center"/>
        </w:trPr>
        <w:tc>
          <w:tcPr>
            <w:tcW w:w="3000" w:type="dxa"/>
            <w:vAlign w:val="center"/>
          </w:tcPr>
          <w:p w14:paraId="1516E9C0" w14:textId="77777777" w:rsidR="00596AE9" w:rsidRDefault="00000000">
            <w:r>
              <w:rPr>
                <w:sz w:val="19"/>
                <w:szCs w:val="19"/>
              </w:rPr>
              <w:t>Mouse</w:t>
            </w:r>
          </w:p>
        </w:tc>
        <w:tc>
          <w:tcPr>
            <w:tcW w:w="5800" w:type="dxa"/>
            <w:vAlign w:val="center"/>
          </w:tcPr>
          <w:p w14:paraId="2B1235E8" w14:textId="77777777" w:rsidR="00596AE9" w:rsidRDefault="00000000">
            <w:r>
              <w:rPr>
                <w:sz w:val="19"/>
                <w:szCs w:val="19"/>
              </w:rPr>
              <w:t>Required</w:t>
            </w:r>
          </w:p>
        </w:tc>
      </w:tr>
      <w:tr w:rsidR="00596AE9" w14:paraId="17150A87" w14:textId="77777777">
        <w:trPr>
          <w:cantSplit/>
          <w:trHeight w:val="330"/>
          <w:jc w:val="center"/>
        </w:trPr>
        <w:tc>
          <w:tcPr>
            <w:tcW w:w="3000" w:type="dxa"/>
            <w:vAlign w:val="center"/>
          </w:tcPr>
          <w:p w14:paraId="558FCFDD" w14:textId="77777777" w:rsidR="00596AE9" w:rsidRDefault="00000000">
            <w:r>
              <w:rPr>
                <w:sz w:val="19"/>
                <w:szCs w:val="19"/>
              </w:rPr>
              <w:t>Development Device</w:t>
            </w:r>
          </w:p>
        </w:tc>
        <w:tc>
          <w:tcPr>
            <w:tcW w:w="5800" w:type="dxa"/>
            <w:vAlign w:val="center"/>
          </w:tcPr>
          <w:p w14:paraId="092622E3" w14:textId="77777777" w:rsidR="00596AE9" w:rsidRDefault="00000000">
            <w:r>
              <w:rPr>
                <w:sz w:val="19"/>
                <w:szCs w:val="19"/>
              </w:rPr>
              <w:t>Laptop/Desktop</w:t>
            </w:r>
          </w:p>
        </w:tc>
      </w:tr>
    </w:tbl>
    <w:p w14:paraId="1D418907" w14:textId="77777777" w:rsidR="00596AE9" w:rsidRDefault="00596AE9"/>
    <w:p w14:paraId="76329CEB" w14:textId="77777777" w:rsidR="00596AE9" w:rsidRDefault="00000000">
      <w:pPr>
        <w:pStyle w:val="BodyText"/>
        <w:spacing w:before="80" w:after="160"/>
        <w:jc w:val="center"/>
      </w:pPr>
      <w:r>
        <w:rPr>
          <w:b/>
        </w:rPr>
        <w:t>Table 2.1 Hardware requirements</w:t>
      </w:r>
    </w:p>
    <w:p w14:paraId="0EBAD93D" w14:textId="77777777" w:rsidR="00596AE9" w:rsidRDefault="00000000">
      <w:pPr>
        <w:pStyle w:val="Heading2"/>
        <w:keepNext/>
        <w:spacing w:before="200" w:after="100"/>
        <w:ind w:left="165" w:firstLine="0"/>
      </w:pPr>
      <w:r>
        <w:t>2.2 Software requirements</w:t>
      </w:r>
    </w:p>
    <w:p w14:paraId="312CA1FF" w14:textId="77777777" w:rsidR="00596AE9" w:rsidRDefault="00000000">
      <w:pPr>
        <w:pStyle w:val="BodyText"/>
        <w:spacing w:after="100" w:line="360" w:lineRule="auto"/>
        <w:ind w:left="165" w:right="163"/>
        <w:jc w:val="both"/>
      </w:pPr>
      <w:r>
        <w:t xml:space="preserve">The software requirements define the operating environment and development tools required for implementing the LOST AND FOUND CAMPUS TRACKER. The frontend is developed using HTML5, CSS3, JavaScript and Bootstrap. Java with Spring Boot is used for backend development. MySQL is used for database </w:t>
      </w:r>
      <w:r>
        <w:lastRenderedPageBreak/>
        <w:t>management, while Spring Data JPA/Hibernate provides database connectivity. Google Maps API is used for location mapping and an email notification service is used for possible-match alerts. Postman is used for API testing and Git/GitHub is used for version control. Render/Railway is specified as the deployment platform.</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800"/>
        <w:gridCol w:w="5000"/>
      </w:tblGrid>
      <w:tr w:rsidR="00596AE9" w14:paraId="4CF075FE" w14:textId="77777777">
        <w:trPr>
          <w:cantSplit/>
          <w:trHeight w:val="330"/>
          <w:tblHeader/>
          <w:jc w:val="center"/>
        </w:trPr>
        <w:tc>
          <w:tcPr>
            <w:tcW w:w="3800" w:type="dxa"/>
            <w:vAlign w:val="center"/>
          </w:tcPr>
          <w:p w14:paraId="184F8D41" w14:textId="77777777" w:rsidR="00596AE9" w:rsidRDefault="00000000">
            <w:pPr>
              <w:jc w:val="center"/>
            </w:pPr>
            <w:r>
              <w:rPr>
                <w:b/>
                <w:sz w:val="19"/>
                <w:szCs w:val="19"/>
              </w:rPr>
              <w:t>Software</w:t>
            </w:r>
          </w:p>
        </w:tc>
        <w:tc>
          <w:tcPr>
            <w:tcW w:w="5000" w:type="dxa"/>
            <w:vAlign w:val="center"/>
          </w:tcPr>
          <w:p w14:paraId="3EEAB361" w14:textId="77777777" w:rsidR="00596AE9" w:rsidRDefault="00000000">
            <w:pPr>
              <w:jc w:val="center"/>
            </w:pPr>
            <w:r>
              <w:rPr>
                <w:b/>
                <w:sz w:val="19"/>
                <w:szCs w:val="19"/>
              </w:rPr>
              <w:t>Purpose</w:t>
            </w:r>
          </w:p>
        </w:tc>
      </w:tr>
      <w:tr w:rsidR="00596AE9" w14:paraId="14A0BE3C" w14:textId="77777777">
        <w:trPr>
          <w:cantSplit/>
          <w:trHeight w:val="330"/>
          <w:jc w:val="center"/>
        </w:trPr>
        <w:tc>
          <w:tcPr>
            <w:tcW w:w="3800" w:type="dxa"/>
            <w:vAlign w:val="center"/>
          </w:tcPr>
          <w:p w14:paraId="3FEB5E60" w14:textId="77777777" w:rsidR="00596AE9" w:rsidRDefault="00000000">
            <w:r>
              <w:rPr>
                <w:sz w:val="19"/>
                <w:szCs w:val="19"/>
              </w:rPr>
              <w:t>Windows / Linux</w:t>
            </w:r>
          </w:p>
        </w:tc>
        <w:tc>
          <w:tcPr>
            <w:tcW w:w="5000" w:type="dxa"/>
            <w:vAlign w:val="center"/>
          </w:tcPr>
          <w:p w14:paraId="43905F31" w14:textId="77777777" w:rsidR="00596AE9" w:rsidRDefault="00000000">
            <w:r>
              <w:rPr>
                <w:sz w:val="19"/>
                <w:szCs w:val="19"/>
              </w:rPr>
              <w:t>Operating system</w:t>
            </w:r>
          </w:p>
        </w:tc>
      </w:tr>
      <w:tr w:rsidR="00596AE9" w14:paraId="03C4FCD6" w14:textId="77777777">
        <w:trPr>
          <w:cantSplit/>
          <w:trHeight w:val="330"/>
          <w:jc w:val="center"/>
        </w:trPr>
        <w:tc>
          <w:tcPr>
            <w:tcW w:w="3800" w:type="dxa"/>
            <w:vAlign w:val="center"/>
          </w:tcPr>
          <w:p w14:paraId="75AEB8B1" w14:textId="77777777" w:rsidR="00596AE9" w:rsidRDefault="00000000">
            <w:r>
              <w:rPr>
                <w:sz w:val="19"/>
                <w:szCs w:val="19"/>
              </w:rPr>
              <w:t>HTML5</w:t>
            </w:r>
          </w:p>
        </w:tc>
        <w:tc>
          <w:tcPr>
            <w:tcW w:w="5000" w:type="dxa"/>
            <w:vAlign w:val="center"/>
          </w:tcPr>
          <w:p w14:paraId="4AF067A5" w14:textId="77777777" w:rsidR="00596AE9" w:rsidRDefault="00000000">
            <w:r>
              <w:rPr>
                <w:sz w:val="19"/>
                <w:szCs w:val="19"/>
              </w:rPr>
              <w:t>Frontend structure</w:t>
            </w:r>
          </w:p>
        </w:tc>
      </w:tr>
      <w:tr w:rsidR="00596AE9" w14:paraId="592A503C" w14:textId="77777777">
        <w:trPr>
          <w:cantSplit/>
          <w:trHeight w:val="330"/>
          <w:jc w:val="center"/>
        </w:trPr>
        <w:tc>
          <w:tcPr>
            <w:tcW w:w="3800" w:type="dxa"/>
            <w:vAlign w:val="center"/>
          </w:tcPr>
          <w:p w14:paraId="372453B1" w14:textId="77777777" w:rsidR="00596AE9" w:rsidRDefault="00000000">
            <w:r>
              <w:rPr>
                <w:sz w:val="19"/>
                <w:szCs w:val="19"/>
              </w:rPr>
              <w:t>CSS3</w:t>
            </w:r>
          </w:p>
        </w:tc>
        <w:tc>
          <w:tcPr>
            <w:tcW w:w="5000" w:type="dxa"/>
            <w:vAlign w:val="center"/>
          </w:tcPr>
          <w:p w14:paraId="07AB7EC0" w14:textId="77777777" w:rsidR="00596AE9" w:rsidRDefault="00000000">
            <w:r>
              <w:rPr>
                <w:sz w:val="19"/>
                <w:szCs w:val="19"/>
              </w:rPr>
              <w:t>Styling</w:t>
            </w:r>
          </w:p>
        </w:tc>
      </w:tr>
      <w:tr w:rsidR="00596AE9" w14:paraId="56DEE5C3" w14:textId="77777777">
        <w:trPr>
          <w:cantSplit/>
          <w:trHeight w:val="330"/>
          <w:jc w:val="center"/>
        </w:trPr>
        <w:tc>
          <w:tcPr>
            <w:tcW w:w="3800" w:type="dxa"/>
            <w:vAlign w:val="center"/>
          </w:tcPr>
          <w:p w14:paraId="4754E863" w14:textId="77777777" w:rsidR="00596AE9" w:rsidRDefault="00000000">
            <w:r>
              <w:rPr>
                <w:sz w:val="19"/>
                <w:szCs w:val="19"/>
              </w:rPr>
              <w:t>JavaScript</w:t>
            </w:r>
          </w:p>
        </w:tc>
        <w:tc>
          <w:tcPr>
            <w:tcW w:w="5000" w:type="dxa"/>
            <w:vAlign w:val="center"/>
          </w:tcPr>
          <w:p w14:paraId="1F63E899" w14:textId="77777777" w:rsidR="00596AE9" w:rsidRDefault="00000000">
            <w:r>
              <w:rPr>
                <w:sz w:val="19"/>
                <w:szCs w:val="19"/>
              </w:rPr>
              <w:t>Frontend interaction</w:t>
            </w:r>
          </w:p>
        </w:tc>
      </w:tr>
      <w:tr w:rsidR="00596AE9" w14:paraId="68DAB7F8" w14:textId="77777777">
        <w:trPr>
          <w:cantSplit/>
          <w:trHeight w:val="330"/>
          <w:jc w:val="center"/>
        </w:trPr>
        <w:tc>
          <w:tcPr>
            <w:tcW w:w="3800" w:type="dxa"/>
            <w:vAlign w:val="center"/>
          </w:tcPr>
          <w:p w14:paraId="40213BD0" w14:textId="77777777" w:rsidR="00596AE9" w:rsidRDefault="00000000">
            <w:r>
              <w:rPr>
                <w:sz w:val="19"/>
                <w:szCs w:val="19"/>
              </w:rPr>
              <w:t>Bootstrap</w:t>
            </w:r>
          </w:p>
        </w:tc>
        <w:tc>
          <w:tcPr>
            <w:tcW w:w="5000" w:type="dxa"/>
            <w:vAlign w:val="center"/>
          </w:tcPr>
          <w:p w14:paraId="56006976" w14:textId="77777777" w:rsidR="00596AE9" w:rsidRDefault="00000000">
            <w:r>
              <w:rPr>
                <w:sz w:val="19"/>
                <w:szCs w:val="19"/>
              </w:rPr>
              <w:t>Responsive UI</w:t>
            </w:r>
          </w:p>
        </w:tc>
      </w:tr>
      <w:tr w:rsidR="00596AE9" w14:paraId="262DF3EB" w14:textId="77777777">
        <w:trPr>
          <w:cantSplit/>
          <w:trHeight w:val="330"/>
          <w:jc w:val="center"/>
        </w:trPr>
        <w:tc>
          <w:tcPr>
            <w:tcW w:w="3800" w:type="dxa"/>
            <w:vAlign w:val="center"/>
          </w:tcPr>
          <w:p w14:paraId="29D098B6" w14:textId="77777777" w:rsidR="00596AE9" w:rsidRDefault="00000000">
            <w:r>
              <w:rPr>
                <w:sz w:val="19"/>
                <w:szCs w:val="19"/>
              </w:rPr>
              <w:t>Java</w:t>
            </w:r>
          </w:p>
        </w:tc>
        <w:tc>
          <w:tcPr>
            <w:tcW w:w="5000" w:type="dxa"/>
            <w:vAlign w:val="center"/>
          </w:tcPr>
          <w:p w14:paraId="427F3C02" w14:textId="77777777" w:rsidR="00596AE9" w:rsidRDefault="00000000">
            <w:r>
              <w:rPr>
                <w:sz w:val="19"/>
                <w:szCs w:val="19"/>
              </w:rPr>
              <w:t>Backend programming</w:t>
            </w:r>
          </w:p>
        </w:tc>
      </w:tr>
      <w:tr w:rsidR="00596AE9" w14:paraId="6F74E414" w14:textId="77777777">
        <w:trPr>
          <w:cantSplit/>
          <w:trHeight w:val="330"/>
          <w:jc w:val="center"/>
        </w:trPr>
        <w:tc>
          <w:tcPr>
            <w:tcW w:w="3800" w:type="dxa"/>
            <w:vAlign w:val="center"/>
          </w:tcPr>
          <w:p w14:paraId="4BF33405" w14:textId="77777777" w:rsidR="00596AE9" w:rsidRDefault="00000000">
            <w:r>
              <w:rPr>
                <w:sz w:val="19"/>
                <w:szCs w:val="19"/>
              </w:rPr>
              <w:t>Spring Boot</w:t>
            </w:r>
          </w:p>
        </w:tc>
        <w:tc>
          <w:tcPr>
            <w:tcW w:w="5000" w:type="dxa"/>
            <w:vAlign w:val="center"/>
          </w:tcPr>
          <w:p w14:paraId="4C1F7FC1" w14:textId="77777777" w:rsidR="00596AE9" w:rsidRDefault="00000000">
            <w:r>
              <w:rPr>
                <w:sz w:val="19"/>
                <w:szCs w:val="19"/>
              </w:rPr>
              <w:t>Backend framework</w:t>
            </w:r>
          </w:p>
        </w:tc>
      </w:tr>
      <w:tr w:rsidR="00596AE9" w14:paraId="7432EB21" w14:textId="77777777">
        <w:trPr>
          <w:cantSplit/>
          <w:trHeight w:val="330"/>
          <w:jc w:val="center"/>
        </w:trPr>
        <w:tc>
          <w:tcPr>
            <w:tcW w:w="3800" w:type="dxa"/>
            <w:vAlign w:val="center"/>
          </w:tcPr>
          <w:p w14:paraId="725ED2B7" w14:textId="77777777" w:rsidR="00596AE9" w:rsidRDefault="00000000">
            <w:r>
              <w:rPr>
                <w:sz w:val="19"/>
                <w:szCs w:val="19"/>
              </w:rPr>
              <w:t>MySQL</w:t>
            </w:r>
          </w:p>
        </w:tc>
        <w:tc>
          <w:tcPr>
            <w:tcW w:w="5000" w:type="dxa"/>
            <w:vAlign w:val="center"/>
          </w:tcPr>
          <w:p w14:paraId="3AC6B5A2" w14:textId="77777777" w:rsidR="00596AE9" w:rsidRDefault="00000000">
            <w:r>
              <w:rPr>
                <w:sz w:val="19"/>
                <w:szCs w:val="19"/>
              </w:rPr>
              <w:t>Database</w:t>
            </w:r>
          </w:p>
        </w:tc>
      </w:tr>
      <w:tr w:rsidR="00596AE9" w14:paraId="4BF0659B" w14:textId="77777777">
        <w:trPr>
          <w:cantSplit/>
          <w:trHeight w:val="330"/>
          <w:jc w:val="center"/>
        </w:trPr>
        <w:tc>
          <w:tcPr>
            <w:tcW w:w="3800" w:type="dxa"/>
            <w:vAlign w:val="center"/>
          </w:tcPr>
          <w:p w14:paraId="607344AD" w14:textId="77777777" w:rsidR="00596AE9" w:rsidRDefault="00000000">
            <w:r>
              <w:rPr>
                <w:sz w:val="19"/>
                <w:szCs w:val="19"/>
              </w:rPr>
              <w:t>Spring Data JPA</w:t>
            </w:r>
          </w:p>
        </w:tc>
        <w:tc>
          <w:tcPr>
            <w:tcW w:w="5000" w:type="dxa"/>
            <w:vAlign w:val="center"/>
          </w:tcPr>
          <w:p w14:paraId="411E8C12" w14:textId="77777777" w:rsidR="00596AE9" w:rsidRDefault="00000000">
            <w:r>
              <w:rPr>
                <w:sz w:val="19"/>
                <w:szCs w:val="19"/>
              </w:rPr>
              <w:t>Database persistence</w:t>
            </w:r>
          </w:p>
        </w:tc>
      </w:tr>
      <w:tr w:rsidR="00596AE9" w14:paraId="3D5675FE" w14:textId="77777777">
        <w:trPr>
          <w:cantSplit/>
          <w:trHeight w:val="330"/>
          <w:jc w:val="center"/>
        </w:trPr>
        <w:tc>
          <w:tcPr>
            <w:tcW w:w="3800" w:type="dxa"/>
            <w:vAlign w:val="center"/>
          </w:tcPr>
          <w:p w14:paraId="6076C7B2" w14:textId="77777777" w:rsidR="00596AE9" w:rsidRDefault="00000000">
            <w:r>
              <w:rPr>
                <w:sz w:val="19"/>
                <w:szCs w:val="19"/>
              </w:rPr>
              <w:t>Hibernate</w:t>
            </w:r>
          </w:p>
        </w:tc>
        <w:tc>
          <w:tcPr>
            <w:tcW w:w="5000" w:type="dxa"/>
            <w:vAlign w:val="center"/>
          </w:tcPr>
          <w:p w14:paraId="47D7D014" w14:textId="77777777" w:rsidR="00596AE9" w:rsidRDefault="00000000">
            <w:r>
              <w:rPr>
                <w:sz w:val="19"/>
                <w:szCs w:val="19"/>
              </w:rPr>
              <w:t>ORM</w:t>
            </w:r>
          </w:p>
        </w:tc>
      </w:tr>
      <w:tr w:rsidR="00596AE9" w14:paraId="27814401" w14:textId="77777777">
        <w:trPr>
          <w:cantSplit/>
          <w:trHeight w:val="330"/>
          <w:jc w:val="center"/>
        </w:trPr>
        <w:tc>
          <w:tcPr>
            <w:tcW w:w="3800" w:type="dxa"/>
            <w:vAlign w:val="center"/>
          </w:tcPr>
          <w:p w14:paraId="38F96C3D" w14:textId="77777777" w:rsidR="00596AE9" w:rsidRDefault="00000000">
            <w:r>
              <w:rPr>
                <w:sz w:val="19"/>
                <w:szCs w:val="19"/>
              </w:rPr>
              <w:t>Postman</w:t>
            </w:r>
          </w:p>
        </w:tc>
        <w:tc>
          <w:tcPr>
            <w:tcW w:w="5000" w:type="dxa"/>
            <w:vAlign w:val="center"/>
          </w:tcPr>
          <w:p w14:paraId="53BA2744" w14:textId="77777777" w:rsidR="00596AE9" w:rsidRDefault="00000000">
            <w:r>
              <w:rPr>
                <w:sz w:val="19"/>
                <w:szCs w:val="19"/>
              </w:rPr>
              <w:t>API testing</w:t>
            </w:r>
          </w:p>
        </w:tc>
      </w:tr>
      <w:tr w:rsidR="00596AE9" w14:paraId="2FA15673" w14:textId="77777777">
        <w:trPr>
          <w:cantSplit/>
          <w:trHeight w:val="330"/>
          <w:jc w:val="center"/>
        </w:trPr>
        <w:tc>
          <w:tcPr>
            <w:tcW w:w="3800" w:type="dxa"/>
            <w:vAlign w:val="center"/>
          </w:tcPr>
          <w:p w14:paraId="251AAE36" w14:textId="77777777" w:rsidR="00596AE9" w:rsidRDefault="00000000">
            <w:r>
              <w:rPr>
                <w:sz w:val="19"/>
                <w:szCs w:val="19"/>
              </w:rPr>
              <w:t>Visual Studio Code / IntelliJ IDEA</w:t>
            </w:r>
          </w:p>
        </w:tc>
        <w:tc>
          <w:tcPr>
            <w:tcW w:w="5000" w:type="dxa"/>
            <w:vAlign w:val="center"/>
          </w:tcPr>
          <w:p w14:paraId="0B9A0AE9" w14:textId="77777777" w:rsidR="00596AE9" w:rsidRDefault="00000000">
            <w:r>
              <w:rPr>
                <w:sz w:val="19"/>
                <w:szCs w:val="19"/>
              </w:rPr>
              <w:t>Development</w:t>
            </w:r>
          </w:p>
        </w:tc>
      </w:tr>
      <w:tr w:rsidR="00596AE9" w14:paraId="62CE10A1" w14:textId="77777777">
        <w:trPr>
          <w:cantSplit/>
          <w:trHeight w:val="330"/>
          <w:jc w:val="center"/>
        </w:trPr>
        <w:tc>
          <w:tcPr>
            <w:tcW w:w="3800" w:type="dxa"/>
            <w:vAlign w:val="center"/>
          </w:tcPr>
          <w:p w14:paraId="5B7E5065" w14:textId="77777777" w:rsidR="00596AE9" w:rsidRDefault="00000000">
            <w:r>
              <w:rPr>
                <w:sz w:val="19"/>
                <w:szCs w:val="19"/>
              </w:rPr>
              <w:t>Git</w:t>
            </w:r>
          </w:p>
        </w:tc>
        <w:tc>
          <w:tcPr>
            <w:tcW w:w="5000" w:type="dxa"/>
            <w:vAlign w:val="center"/>
          </w:tcPr>
          <w:p w14:paraId="17DF0BA2" w14:textId="77777777" w:rsidR="00596AE9" w:rsidRDefault="00000000">
            <w:r>
              <w:rPr>
                <w:sz w:val="19"/>
                <w:szCs w:val="19"/>
              </w:rPr>
              <w:t>Version control</w:t>
            </w:r>
          </w:p>
        </w:tc>
      </w:tr>
      <w:tr w:rsidR="00596AE9" w14:paraId="20EE294E" w14:textId="77777777">
        <w:trPr>
          <w:cantSplit/>
          <w:trHeight w:val="330"/>
          <w:jc w:val="center"/>
        </w:trPr>
        <w:tc>
          <w:tcPr>
            <w:tcW w:w="3800" w:type="dxa"/>
            <w:vAlign w:val="center"/>
          </w:tcPr>
          <w:p w14:paraId="1660D4F8" w14:textId="77777777" w:rsidR="00596AE9" w:rsidRDefault="00000000">
            <w:r>
              <w:rPr>
                <w:sz w:val="19"/>
                <w:szCs w:val="19"/>
              </w:rPr>
              <w:t>GitHub</w:t>
            </w:r>
          </w:p>
        </w:tc>
        <w:tc>
          <w:tcPr>
            <w:tcW w:w="5000" w:type="dxa"/>
            <w:vAlign w:val="center"/>
          </w:tcPr>
          <w:p w14:paraId="1BD6F7D3" w14:textId="77777777" w:rsidR="00596AE9" w:rsidRDefault="00000000">
            <w:r>
              <w:rPr>
                <w:sz w:val="19"/>
                <w:szCs w:val="19"/>
              </w:rPr>
              <w:t>Source management</w:t>
            </w:r>
          </w:p>
        </w:tc>
      </w:tr>
      <w:tr w:rsidR="00596AE9" w14:paraId="2B5E1190" w14:textId="77777777">
        <w:trPr>
          <w:cantSplit/>
          <w:trHeight w:val="330"/>
          <w:jc w:val="center"/>
        </w:trPr>
        <w:tc>
          <w:tcPr>
            <w:tcW w:w="3800" w:type="dxa"/>
            <w:vAlign w:val="center"/>
          </w:tcPr>
          <w:p w14:paraId="6BB34C08" w14:textId="77777777" w:rsidR="00596AE9" w:rsidRDefault="00000000">
            <w:r>
              <w:rPr>
                <w:sz w:val="19"/>
                <w:szCs w:val="19"/>
              </w:rPr>
              <w:t>Google Maps API</w:t>
            </w:r>
          </w:p>
        </w:tc>
        <w:tc>
          <w:tcPr>
            <w:tcW w:w="5000" w:type="dxa"/>
            <w:vAlign w:val="center"/>
          </w:tcPr>
          <w:p w14:paraId="5878BFAC" w14:textId="77777777" w:rsidR="00596AE9" w:rsidRDefault="00000000">
            <w:r>
              <w:rPr>
                <w:sz w:val="19"/>
                <w:szCs w:val="19"/>
              </w:rPr>
              <w:t>Location services</w:t>
            </w:r>
          </w:p>
        </w:tc>
      </w:tr>
      <w:tr w:rsidR="00596AE9" w14:paraId="35A8AABF" w14:textId="77777777">
        <w:trPr>
          <w:cantSplit/>
          <w:trHeight w:val="330"/>
          <w:jc w:val="center"/>
        </w:trPr>
        <w:tc>
          <w:tcPr>
            <w:tcW w:w="3800" w:type="dxa"/>
            <w:vAlign w:val="center"/>
          </w:tcPr>
          <w:p w14:paraId="52D48040" w14:textId="77777777" w:rsidR="00596AE9" w:rsidRDefault="00000000">
            <w:r>
              <w:rPr>
                <w:sz w:val="19"/>
                <w:szCs w:val="19"/>
              </w:rPr>
              <w:t>Email Service</w:t>
            </w:r>
          </w:p>
        </w:tc>
        <w:tc>
          <w:tcPr>
            <w:tcW w:w="5000" w:type="dxa"/>
            <w:vAlign w:val="center"/>
          </w:tcPr>
          <w:p w14:paraId="3D490745" w14:textId="77777777" w:rsidR="00596AE9" w:rsidRDefault="00000000">
            <w:r>
              <w:rPr>
                <w:sz w:val="19"/>
                <w:szCs w:val="19"/>
              </w:rPr>
              <w:t>Notifications</w:t>
            </w:r>
          </w:p>
        </w:tc>
      </w:tr>
      <w:tr w:rsidR="00596AE9" w14:paraId="023A68B4" w14:textId="77777777">
        <w:trPr>
          <w:cantSplit/>
          <w:trHeight w:val="330"/>
          <w:jc w:val="center"/>
        </w:trPr>
        <w:tc>
          <w:tcPr>
            <w:tcW w:w="3800" w:type="dxa"/>
            <w:vAlign w:val="center"/>
          </w:tcPr>
          <w:p w14:paraId="22AB4292" w14:textId="77777777" w:rsidR="00596AE9" w:rsidRDefault="00000000">
            <w:r>
              <w:rPr>
                <w:sz w:val="19"/>
                <w:szCs w:val="19"/>
              </w:rPr>
              <w:t>Render / Railway</w:t>
            </w:r>
          </w:p>
        </w:tc>
        <w:tc>
          <w:tcPr>
            <w:tcW w:w="5000" w:type="dxa"/>
            <w:vAlign w:val="center"/>
          </w:tcPr>
          <w:p w14:paraId="1F25A512" w14:textId="77777777" w:rsidR="00596AE9" w:rsidRDefault="00000000">
            <w:r>
              <w:rPr>
                <w:sz w:val="19"/>
                <w:szCs w:val="19"/>
              </w:rPr>
              <w:t>Deployment</w:t>
            </w:r>
          </w:p>
        </w:tc>
      </w:tr>
    </w:tbl>
    <w:p w14:paraId="15CF679B" w14:textId="77777777" w:rsidR="00596AE9" w:rsidRDefault="00596AE9"/>
    <w:p w14:paraId="50C67136" w14:textId="77777777" w:rsidR="00596AE9" w:rsidRDefault="00000000">
      <w:pPr>
        <w:pStyle w:val="BodyText"/>
        <w:spacing w:before="80" w:after="160"/>
        <w:jc w:val="center"/>
      </w:pPr>
      <w:r>
        <w:rPr>
          <w:b/>
        </w:rPr>
        <w:t>Table 2.2 Software requirements</w:t>
      </w:r>
    </w:p>
    <w:p w14:paraId="67F21588" w14:textId="77777777" w:rsidR="00596AE9" w:rsidRDefault="00000000">
      <w:pPr>
        <w:pStyle w:val="Heading2"/>
        <w:keepNext/>
        <w:spacing w:before="200" w:after="100"/>
        <w:ind w:left="165" w:firstLine="0"/>
      </w:pPr>
      <w:r>
        <w:t>2.3 Development tools and frameworks</w:t>
      </w:r>
    </w:p>
    <w:p w14:paraId="4D30F858" w14:textId="77777777" w:rsidR="00596AE9" w:rsidRDefault="00000000">
      <w:pPr>
        <w:pStyle w:val="BodyText"/>
        <w:spacing w:after="100" w:line="360" w:lineRule="auto"/>
        <w:ind w:left="165" w:right="163"/>
        <w:jc w:val="both"/>
      </w:pPr>
      <w:r>
        <w:t>The project uses a combination of frontend technologies, backend frameworks, database technologies, external services and development tools.</w:t>
      </w:r>
    </w:p>
    <w:p w14:paraId="6AB41E0F" w14:textId="77777777" w:rsidR="00596AE9" w:rsidRDefault="00000000">
      <w:pPr>
        <w:pStyle w:val="ListParagraph"/>
        <w:numPr>
          <w:ilvl w:val="0"/>
          <w:numId w:val="31"/>
        </w:numPr>
        <w:spacing w:after="50" w:line="300" w:lineRule="auto"/>
        <w:ind w:right="163"/>
        <w:jc w:val="both"/>
      </w:pPr>
      <w:r>
        <w:rPr>
          <w:b/>
          <w:sz w:val="20"/>
          <w:szCs w:val="20"/>
        </w:rPr>
        <w:t>HTML5:</w:t>
      </w:r>
      <w:r>
        <w:rPr>
          <w:sz w:val="20"/>
          <w:szCs w:val="20"/>
        </w:rPr>
        <w:t xml:space="preserve"> Used to structure the web pages and forms.</w:t>
      </w:r>
    </w:p>
    <w:p w14:paraId="1AF21A57" w14:textId="77777777" w:rsidR="00596AE9" w:rsidRDefault="00000000">
      <w:pPr>
        <w:pStyle w:val="ListParagraph"/>
        <w:numPr>
          <w:ilvl w:val="0"/>
          <w:numId w:val="31"/>
        </w:numPr>
        <w:spacing w:after="50" w:line="300" w:lineRule="auto"/>
        <w:ind w:right="163"/>
        <w:jc w:val="both"/>
      </w:pPr>
      <w:r>
        <w:rPr>
          <w:b/>
          <w:sz w:val="20"/>
          <w:szCs w:val="20"/>
        </w:rPr>
        <w:t>CSS3:</w:t>
      </w:r>
      <w:r>
        <w:rPr>
          <w:sz w:val="20"/>
          <w:szCs w:val="20"/>
        </w:rPr>
        <w:t xml:space="preserve"> Used to style the interface and improve presentation.</w:t>
      </w:r>
    </w:p>
    <w:p w14:paraId="54E93CDE" w14:textId="77777777" w:rsidR="00596AE9" w:rsidRDefault="00000000">
      <w:pPr>
        <w:pStyle w:val="ListParagraph"/>
        <w:numPr>
          <w:ilvl w:val="0"/>
          <w:numId w:val="31"/>
        </w:numPr>
        <w:spacing w:after="50" w:line="300" w:lineRule="auto"/>
        <w:ind w:right="163"/>
        <w:jc w:val="both"/>
      </w:pPr>
      <w:r>
        <w:rPr>
          <w:b/>
          <w:sz w:val="20"/>
          <w:szCs w:val="20"/>
        </w:rPr>
        <w:t>JavaScript:</w:t>
      </w:r>
      <w:r>
        <w:rPr>
          <w:sz w:val="20"/>
          <w:szCs w:val="20"/>
        </w:rPr>
        <w:t xml:space="preserve"> Used for client-side interaction and dynamic behavior.</w:t>
      </w:r>
    </w:p>
    <w:p w14:paraId="12D0F282" w14:textId="77777777" w:rsidR="00596AE9" w:rsidRDefault="00000000">
      <w:pPr>
        <w:pStyle w:val="ListParagraph"/>
        <w:numPr>
          <w:ilvl w:val="0"/>
          <w:numId w:val="31"/>
        </w:numPr>
        <w:spacing w:after="50" w:line="300" w:lineRule="auto"/>
        <w:ind w:right="163"/>
        <w:jc w:val="both"/>
      </w:pPr>
      <w:r>
        <w:rPr>
          <w:b/>
          <w:sz w:val="20"/>
          <w:szCs w:val="20"/>
        </w:rPr>
        <w:t>Bootstrap:</w:t>
      </w:r>
      <w:r>
        <w:rPr>
          <w:sz w:val="20"/>
          <w:szCs w:val="20"/>
        </w:rPr>
        <w:t xml:space="preserve"> Used for responsive interface components.</w:t>
      </w:r>
    </w:p>
    <w:p w14:paraId="74F4213E" w14:textId="77777777" w:rsidR="00596AE9" w:rsidRDefault="00000000">
      <w:pPr>
        <w:pStyle w:val="ListParagraph"/>
        <w:numPr>
          <w:ilvl w:val="0"/>
          <w:numId w:val="31"/>
        </w:numPr>
        <w:spacing w:after="50" w:line="300" w:lineRule="auto"/>
        <w:ind w:right="163"/>
        <w:jc w:val="both"/>
      </w:pPr>
      <w:r>
        <w:rPr>
          <w:b/>
          <w:sz w:val="20"/>
          <w:szCs w:val="20"/>
        </w:rPr>
        <w:t>Java:</w:t>
      </w:r>
      <w:r>
        <w:rPr>
          <w:sz w:val="20"/>
          <w:szCs w:val="20"/>
        </w:rPr>
        <w:t xml:space="preserve"> Used as the primary backend programming language.</w:t>
      </w:r>
    </w:p>
    <w:p w14:paraId="54AC3452" w14:textId="77777777" w:rsidR="00596AE9" w:rsidRDefault="00000000">
      <w:pPr>
        <w:pStyle w:val="ListParagraph"/>
        <w:numPr>
          <w:ilvl w:val="0"/>
          <w:numId w:val="31"/>
        </w:numPr>
        <w:spacing w:after="50" w:line="300" w:lineRule="auto"/>
        <w:ind w:right="163"/>
        <w:jc w:val="both"/>
      </w:pPr>
      <w:r>
        <w:rPr>
          <w:b/>
          <w:sz w:val="20"/>
          <w:szCs w:val="20"/>
        </w:rPr>
        <w:t>Spring Boot:</w:t>
      </w:r>
      <w:r>
        <w:rPr>
          <w:sz w:val="20"/>
          <w:szCs w:val="20"/>
        </w:rPr>
        <w:t xml:space="preserve"> Used to develop the backend application and REST APIs.</w:t>
      </w:r>
    </w:p>
    <w:p w14:paraId="6D5FFDBC" w14:textId="77777777" w:rsidR="00596AE9" w:rsidRDefault="00000000">
      <w:pPr>
        <w:pStyle w:val="ListParagraph"/>
        <w:numPr>
          <w:ilvl w:val="0"/>
          <w:numId w:val="31"/>
        </w:numPr>
        <w:spacing w:after="50" w:line="300" w:lineRule="auto"/>
        <w:ind w:right="163"/>
        <w:jc w:val="both"/>
      </w:pPr>
      <w:r>
        <w:rPr>
          <w:b/>
          <w:sz w:val="20"/>
          <w:szCs w:val="20"/>
        </w:rPr>
        <w:t>MySQL:</w:t>
      </w:r>
      <w:r>
        <w:rPr>
          <w:sz w:val="20"/>
          <w:szCs w:val="20"/>
        </w:rPr>
        <w:t xml:space="preserve"> Used for structured storage of application data.</w:t>
      </w:r>
    </w:p>
    <w:p w14:paraId="16960E3C" w14:textId="77777777" w:rsidR="00596AE9" w:rsidRDefault="00000000">
      <w:pPr>
        <w:pStyle w:val="ListParagraph"/>
        <w:numPr>
          <w:ilvl w:val="0"/>
          <w:numId w:val="31"/>
        </w:numPr>
        <w:spacing w:after="50" w:line="300" w:lineRule="auto"/>
        <w:ind w:right="163"/>
        <w:jc w:val="both"/>
      </w:pPr>
      <w:r>
        <w:rPr>
          <w:b/>
          <w:sz w:val="20"/>
          <w:szCs w:val="20"/>
        </w:rPr>
        <w:t>Spring Data JPA / Hibernate:</w:t>
      </w:r>
      <w:r>
        <w:rPr>
          <w:sz w:val="20"/>
          <w:szCs w:val="20"/>
        </w:rPr>
        <w:t xml:space="preserve"> Used for database connectivity and object-relational mapping.</w:t>
      </w:r>
    </w:p>
    <w:p w14:paraId="15ACCDDF" w14:textId="77777777" w:rsidR="00596AE9" w:rsidRDefault="00000000">
      <w:pPr>
        <w:pStyle w:val="ListParagraph"/>
        <w:numPr>
          <w:ilvl w:val="0"/>
          <w:numId w:val="31"/>
        </w:numPr>
        <w:spacing w:after="50" w:line="300" w:lineRule="auto"/>
        <w:ind w:right="163"/>
        <w:jc w:val="both"/>
      </w:pPr>
      <w:r>
        <w:rPr>
          <w:b/>
          <w:sz w:val="20"/>
          <w:szCs w:val="20"/>
        </w:rPr>
        <w:t>Google Maps API:</w:t>
      </w:r>
      <w:r>
        <w:rPr>
          <w:sz w:val="20"/>
          <w:szCs w:val="20"/>
        </w:rPr>
        <w:t xml:space="preserve"> Used for campus location mapping.</w:t>
      </w:r>
    </w:p>
    <w:p w14:paraId="21628EB9" w14:textId="77777777" w:rsidR="00596AE9" w:rsidRDefault="00000000">
      <w:pPr>
        <w:pStyle w:val="ListParagraph"/>
        <w:numPr>
          <w:ilvl w:val="0"/>
          <w:numId w:val="31"/>
        </w:numPr>
        <w:spacing w:after="50" w:line="300" w:lineRule="auto"/>
        <w:ind w:right="163"/>
        <w:jc w:val="both"/>
      </w:pPr>
      <w:r>
        <w:rPr>
          <w:b/>
          <w:sz w:val="20"/>
          <w:szCs w:val="20"/>
        </w:rPr>
        <w:t>Email Notification Service:</w:t>
      </w:r>
      <w:r>
        <w:rPr>
          <w:sz w:val="20"/>
          <w:szCs w:val="20"/>
        </w:rPr>
        <w:t xml:space="preserve"> Used to provide possible-match alerts.</w:t>
      </w:r>
    </w:p>
    <w:p w14:paraId="5D0A1736" w14:textId="77777777" w:rsidR="00596AE9" w:rsidRDefault="00000000">
      <w:pPr>
        <w:pStyle w:val="ListParagraph"/>
        <w:numPr>
          <w:ilvl w:val="0"/>
          <w:numId w:val="31"/>
        </w:numPr>
        <w:spacing w:after="50" w:line="300" w:lineRule="auto"/>
        <w:ind w:right="163"/>
        <w:jc w:val="both"/>
      </w:pPr>
      <w:r>
        <w:rPr>
          <w:b/>
          <w:sz w:val="20"/>
          <w:szCs w:val="20"/>
        </w:rPr>
        <w:lastRenderedPageBreak/>
        <w:t>Postman:</w:t>
      </w:r>
      <w:r>
        <w:rPr>
          <w:sz w:val="20"/>
          <w:szCs w:val="20"/>
        </w:rPr>
        <w:t xml:space="preserve"> Used to test backend APIs.</w:t>
      </w:r>
    </w:p>
    <w:p w14:paraId="672961CF" w14:textId="77777777" w:rsidR="00596AE9" w:rsidRDefault="00000000">
      <w:pPr>
        <w:pStyle w:val="ListParagraph"/>
        <w:numPr>
          <w:ilvl w:val="0"/>
          <w:numId w:val="31"/>
        </w:numPr>
        <w:spacing w:after="50" w:line="300" w:lineRule="auto"/>
        <w:ind w:right="163"/>
        <w:jc w:val="both"/>
      </w:pPr>
      <w:r>
        <w:rPr>
          <w:b/>
          <w:sz w:val="20"/>
          <w:szCs w:val="20"/>
        </w:rPr>
        <w:t>Git and GitHub:</w:t>
      </w:r>
      <w:r>
        <w:rPr>
          <w:sz w:val="20"/>
          <w:szCs w:val="20"/>
        </w:rPr>
        <w:t xml:space="preserve"> Used for source-code management and version control.</w:t>
      </w:r>
    </w:p>
    <w:p w14:paraId="399A3152" w14:textId="77777777" w:rsidR="00596AE9" w:rsidRDefault="00000000">
      <w:pPr>
        <w:pStyle w:val="ListParagraph"/>
        <w:numPr>
          <w:ilvl w:val="0"/>
          <w:numId w:val="31"/>
        </w:numPr>
        <w:spacing w:after="50" w:line="300" w:lineRule="auto"/>
        <w:ind w:right="163"/>
        <w:jc w:val="both"/>
      </w:pPr>
      <w:r>
        <w:rPr>
          <w:b/>
          <w:sz w:val="20"/>
          <w:szCs w:val="20"/>
        </w:rPr>
        <w:t>Visual Studio Code / IntelliJ IDEA:</w:t>
      </w:r>
      <w:r>
        <w:rPr>
          <w:sz w:val="20"/>
          <w:szCs w:val="20"/>
        </w:rPr>
        <w:t xml:space="preserve"> Used as development environments.</w:t>
      </w:r>
    </w:p>
    <w:p w14:paraId="6B62D893" w14:textId="77777777" w:rsidR="00596AE9" w:rsidRDefault="00000000">
      <w:pPr>
        <w:pStyle w:val="ListParagraph"/>
        <w:numPr>
          <w:ilvl w:val="0"/>
          <w:numId w:val="31"/>
        </w:numPr>
        <w:spacing w:after="50" w:line="300" w:lineRule="auto"/>
        <w:ind w:right="163"/>
        <w:jc w:val="both"/>
      </w:pPr>
      <w:r>
        <w:rPr>
          <w:b/>
          <w:sz w:val="20"/>
          <w:szCs w:val="20"/>
        </w:rPr>
        <w:t>Render / Railway:</w:t>
      </w:r>
      <w:r>
        <w:rPr>
          <w:sz w:val="20"/>
          <w:szCs w:val="20"/>
        </w:rPr>
        <w:t xml:space="preserve"> Used as the specified deployment platform.</w:t>
      </w:r>
    </w:p>
    <w:p w14:paraId="4A1B6BAC" w14:textId="77777777" w:rsidR="00596AE9" w:rsidRDefault="00596AE9">
      <w:pPr>
        <w:spacing w:line="120" w:lineRule="exact"/>
      </w:pPr>
    </w:p>
    <w:p w14:paraId="18FE9175" w14:textId="77777777" w:rsidR="00596AE9" w:rsidRDefault="00000000">
      <w:pPr>
        <w:pStyle w:val="Heading1"/>
        <w:keepNext/>
        <w:pageBreakBefore/>
        <w:spacing w:before="0" w:after="200"/>
        <w:ind w:right="90"/>
      </w:pPr>
      <w:r>
        <w:lastRenderedPageBreak/>
        <w:t>CHAPTER-3 TECHNOLOGY STACK</w:t>
      </w:r>
    </w:p>
    <w:p w14:paraId="791F0586" w14:textId="77777777" w:rsidR="00596AE9" w:rsidRDefault="00000000">
      <w:pPr>
        <w:pStyle w:val="Heading2"/>
        <w:keepNext/>
        <w:spacing w:before="200" w:after="100"/>
        <w:ind w:left="165" w:firstLine="0"/>
      </w:pPr>
      <w:r>
        <w:t>3.1 Front-end (e.g., React.js, Angular, HTML/CSS)</w:t>
      </w:r>
    </w:p>
    <w:p w14:paraId="3623E595" w14:textId="77777777" w:rsidR="00596AE9" w:rsidRDefault="00000000">
      <w:pPr>
        <w:pStyle w:val="BodyText"/>
        <w:spacing w:after="100" w:line="360" w:lineRule="auto"/>
        <w:ind w:left="165" w:right="163"/>
        <w:jc w:val="both"/>
      </w:pPr>
      <w:r>
        <w:t>The frontend of the LOST AND FOUND CAMPUS TRACKER is developed using HTML5, CSS3, JavaScript and Bootstrap.</w:t>
      </w:r>
    </w:p>
    <w:p w14:paraId="1A2B615E" w14:textId="77777777" w:rsidR="00596AE9" w:rsidRDefault="00000000">
      <w:pPr>
        <w:pStyle w:val="BodyText"/>
        <w:spacing w:after="100" w:line="360" w:lineRule="auto"/>
        <w:ind w:left="165" w:right="163"/>
        <w:jc w:val="both"/>
      </w:pPr>
      <w:r>
        <w:t>HTML5 provides the structural foundation of the application. It is used to create forms, navigation elements, sections, buttons and other interface components.</w:t>
      </w:r>
    </w:p>
    <w:p w14:paraId="0D431DA1" w14:textId="77777777" w:rsidR="00596AE9" w:rsidRDefault="00000000">
      <w:pPr>
        <w:pStyle w:val="BodyText"/>
        <w:spacing w:after="100" w:line="360" w:lineRule="auto"/>
        <w:ind w:left="165" w:right="163"/>
        <w:jc w:val="both"/>
      </w:pPr>
      <w:r>
        <w:t>CSS3 is used to provide styling and visual presentation. It controls layout, spacing, typography and other interface properties.</w:t>
      </w:r>
    </w:p>
    <w:p w14:paraId="62D47218" w14:textId="77777777" w:rsidR="00596AE9" w:rsidRDefault="00000000">
      <w:pPr>
        <w:pStyle w:val="BodyText"/>
        <w:spacing w:after="100" w:line="360" w:lineRule="auto"/>
        <w:ind w:left="165" w:right="163"/>
        <w:jc w:val="both"/>
      </w:pPr>
      <w:r>
        <w:t>JavaScript provides client-side functionality and interaction. It can be used to validate form input, communicate with backend APIs and update interface content dynamically.</w:t>
      </w:r>
    </w:p>
    <w:p w14:paraId="0B29DCF0" w14:textId="77777777" w:rsidR="00596AE9" w:rsidRDefault="00000000">
      <w:pPr>
        <w:pStyle w:val="BodyText"/>
        <w:spacing w:after="100" w:line="360" w:lineRule="auto"/>
        <w:ind w:left="165" w:right="163"/>
        <w:jc w:val="both"/>
      </w:pPr>
      <w:r>
        <w:t>Bootstrap provides responsive components and layout utilities. It helps the application adapt to different screen sizes and provides consistent interface elements.</w:t>
      </w:r>
    </w:p>
    <w:p w14:paraId="600D8AF9" w14:textId="77777777" w:rsidR="00596AE9" w:rsidRDefault="00000000">
      <w:pPr>
        <w:pStyle w:val="BodyText"/>
        <w:spacing w:after="100" w:line="360" w:lineRule="auto"/>
        <w:ind w:left="165" w:right="163"/>
        <w:jc w:val="both"/>
      </w:pPr>
      <w:r>
        <w:t>The frontend is responsible for allowing users to register lost and found items, view reports, search for relevant information, view possible matches and monitor recovery status.</w:t>
      </w:r>
    </w:p>
    <w:p w14:paraId="02995D9C" w14:textId="77777777" w:rsidR="00596AE9" w:rsidRDefault="00000000">
      <w:pPr>
        <w:pStyle w:val="Heading2"/>
        <w:keepNext/>
        <w:spacing w:before="200" w:after="100"/>
        <w:ind w:left="165" w:firstLine="0"/>
      </w:pPr>
      <w:r>
        <w:t>3.2 Back-end (e.g., Node.js, Django, Spring Boot)</w:t>
      </w:r>
    </w:p>
    <w:p w14:paraId="50A8D368" w14:textId="77777777" w:rsidR="00596AE9" w:rsidRDefault="00000000">
      <w:pPr>
        <w:pStyle w:val="BodyText"/>
        <w:spacing w:after="100" w:line="360" w:lineRule="auto"/>
        <w:ind w:left="165" w:right="163"/>
        <w:jc w:val="both"/>
      </w:pPr>
      <w:r>
        <w:t>The backend of the LOST AND FOUND CAMPUS TRACKER is developed using Java with Spring Boot.</w:t>
      </w:r>
    </w:p>
    <w:p w14:paraId="77C31D4A" w14:textId="77777777" w:rsidR="00596AE9" w:rsidRDefault="00000000">
      <w:pPr>
        <w:pStyle w:val="BodyText"/>
        <w:spacing w:after="100" w:line="360" w:lineRule="auto"/>
        <w:ind w:left="165" w:right="163"/>
        <w:jc w:val="both"/>
      </w:pPr>
      <w:r>
        <w:t>Spring Boot provides the framework for developing the backend application and REST APIs. The backend receives requests from the frontend, validates information, processes application logic, communicates with the database and coordinates external services.</w:t>
      </w:r>
    </w:p>
    <w:p w14:paraId="13478EEE" w14:textId="77777777" w:rsidR="00596AE9" w:rsidRDefault="00000000">
      <w:pPr>
        <w:pStyle w:val="BodyText"/>
        <w:spacing w:after="100" w:line="360" w:lineRule="auto"/>
        <w:ind w:left="165" w:right="163"/>
        <w:jc w:val="both"/>
      </w:pPr>
      <w:r>
        <w:t>The backend can be organized into controllers, services and repositories. Controllers receive API requests, service components implement business logic and repository components communicate with the database through Spring Data JPA/Hibernate.</w:t>
      </w:r>
    </w:p>
    <w:p w14:paraId="3B42FB6E" w14:textId="77777777" w:rsidR="00596AE9" w:rsidRDefault="00000000">
      <w:pPr>
        <w:pStyle w:val="BodyText"/>
        <w:spacing w:after="100" w:line="360" w:lineRule="auto"/>
        <w:ind w:left="165" w:right="163"/>
        <w:jc w:val="both"/>
      </w:pPr>
      <w:r>
        <w:t>The backend is responsible for managing lost and found reports, matching operations, recovery status, user information, notifications, verification information and administrative operations according to the final implementation.</w:t>
      </w:r>
    </w:p>
    <w:p w14:paraId="13B482EE" w14:textId="77777777" w:rsidR="00596AE9" w:rsidRDefault="00000000">
      <w:pPr>
        <w:pStyle w:val="Heading2"/>
        <w:keepNext/>
        <w:spacing w:before="200" w:after="100"/>
        <w:ind w:left="165" w:firstLine="0"/>
      </w:pPr>
      <w:r>
        <w:t>3.3 Database (e.g., MongoDB, MySQL, PostgreSQL)</w:t>
      </w:r>
    </w:p>
    <w:p w14:paraId="0F0FA162" w14:textId="77777777" w:rsidR="00596AE9" w:rsidRDefault="00000000">
      <w:pPr>
        <w:pStyle w:val="BodyText"/>
        <w:spacing w:after="100" w:line="360" w:lineRule="auto"/>
        <w:ind w:left="165" w:right="163"/>
        <w:jc w:val="both"/>
      </w:pPr>
      <w:r>
        <w:t>MySQL is used as the relational database for the LOST AND FOUND CAMPUS TRACKER.</w:t>
      </w:r>
    </w:p>
    <w:p w14:paraId="65AED390" w14:textId="77777777" w:rsidR="00596AE9" w:rsidRDefault="00000000">
      <w:pPr>
        <w:pStyle w:val="BodyText"/>
        <w:spacing w:after="100" w:line="360" w:lineRule="auto"/>
        <w:ind w:left="165" w:right="163"/>
        <w:jc w:val="both"/>
      </w:pPr>
      <w:r>
        <w:t>The database provides structured storage for information generated by the application. Depending on the final implementation, records may include user information, lost-item reports, found-item reports, matching information, location details, notifications, verification information, recovery status and administrative records.</w:t>
      </w:r>
    </w:p>
    <w:p w14:paraId="7EF72688" w14:textId="77777777" w:rsidR="00596AE9" w:rsidRDefault="00000000">
      <w:pPr>
        <w:pStyle w:val="BodyText"/>
        <w:spacing w:after="100" w:line="360" w:lineRule="auto"/>
        <w:ind w:left="165" w:right="163"/>
        <w:jc w:val="both"/>
      </w:pPr>
      <w:r>
        <w:t>Spring Data JPA and Hibernate are used for database connectivity and object-relational mapping. This allows Java application objects to be associated with relational database records.</w:t>
      </w:r>
    </w:p>
    <w:p w14:paraId="6A8E2CD5" w14:textId="77777777" w:rsidR="00596AE9" w:rsidRDefault="00000000">
      <w:pPr>
        <w:pStyle w:val="BodyText"/>
        <w:spacing w:after="100" w:line="360" w:lineRule="auto"/>
        <w:ind w:left="165" w:right="163"/>
        <w:jc w:val="both"/>
      </w:pPr>
      <w:r>
        <w:t>The database should maintain proper relationships and constraints to ensure data consistency and reliable retrieval.</w:t>
      </w:r>
    </w:p>
    <w:p w14:paraId="6B5AEA47" w14:textId="77777777" w:rsidR="00596AE9" w:rsidRDefault="00000000">
      <w:pPr>
        <w:pStyle w:val="Heading2"/>
        <w:keepNext/>
        <w:spacing w:before="200" w:after="100"/>
        <w:ind w:left="165" w:firstLine="0"/>
      </w:pPr>
      <w:r>
        <w:t>3.4 Version Control (e.g., Git, GitHub)</w:t>
      </w:r>
    </w:p>
    <w:p w14:paraId="19DA8C26" w14:textId="77777777" w:rsidR="00596AE9" w:rsidRDefault="00000000">
      <w:pPr>
        <w:pStyle w:val="BodyText"/>
        <w:spacing w:after="100" w:line="360" w:lineRule="auto"/>
        <w:ind w:left="165" w:right="163"/>
        <w:jc w:val="both"/>
      </w:pPr>
      <w:r>
        <w:t xml:space="preserve">Git is used as the version-control system for the project. It allows the development team to track changes made </w:t>
      </w:r>
      <w:r>
        <w:lastRenderedPageBreak/>
        <w:t>to the source code and maintain different versions of the project.</w:t>
      </w:r>
    </w:p>
    <w:p w14:paraId="703F4613" w14:textId="77777777" w:rsidR="00596AE9" w:rsidRDefault="00000000">
      <w:pPr>
        <w:pStyle w:val="BodyText"/>
        <w:spacing w:after="100" w:line="360" w:lineRule="auto"/>
        <w:ind w:left="165" w:right="163"/>
        <w:jc w:val="both"/>
      </w:pPr>
      <w:r>
        <w:t>GitHub is used as the remote repository for storing and managing the project source code. It also supports collaboration among team members and provides a centralized location for maintaining project versions.</w:t>
      </w:r>
    </w:p>
    <w:p w14:paraId="4670308D" w14:textId="77777777" w:rsidR="00596AE9" w:rsidRDefault="00000000">
      <w:pPr>
        <w:pStyle w:val="BodyText"/>
        <w:spacing w:after="100" w:line="360" w:lineRule="auto"/>
        <w:ind w:left="165" w:right="163"/>
        <w:jc w:val="both"/>
      </w:pPr>
      <w:r>
        <w:t>Version control is particularly useful for a team project because changes made by different members can be tracked and managed systematically.</w:t>
      </w:r>
    </w:p>
    <w:p w14:paraId="59036F8E" w14:textId="77777777" w:rsidR="00596AE9" w:rsidRDefault="00000000">
      <w:pPr>
        <w:pStyle w:val="Heading2"/>
        <w:keepNext/>
        <w:spacing w:before="200" w:after="100"/>
        <w:ind w:left="165" w:firstLine="0"/>
      </w:pPr>
      <w:r>
        <w:t>3.5 APIs or External services (e.g., Firebase, Stripe)</w:t>
      </w:r>
    </w:p>
    <w:p w14:paraId="73DB8EB9" w14:textId="77777777" w:rsidR="00596AE9" w:rsidRDefault="00000000">
      <w:pPr>
        <w:pStyle w:val="BodyText"/>
        <w:spacing w:after="100" w:line="360" w:lineRule="auto"/>
        <w:ind w:left="165" w:right="163"/>
        <w:jc w:val="both"/>
      </w:pPr>
      <w:r>
        <w:t>The LOST AND FOUND CAMPUS TRACKER uses external services to provide additional functionality.</w:t>
      </w:r>
    </w:p>
    <w:p w14:paraId="48FF3DE0" w14:textId="77777777" w:rsidR="00596AE9" w:rsidRDefault="00000000">
      <w:pPr>
        <w:pStyle w:val="ListParagraph"/>
        <w:numPr>
          <w:ilvl w:val="0"/>
          <w:numId w:val="31"/>
        </w:numPr>
        <w:spacing w:after="50" w:line="300" w:lineRule="auto"/>
        <w:ind w:right="163"/>
        <w:jc w:val="both"/>
      </w:pPr>
      <w:r>
        <w:rPr>
          <w:b/>
          <w:sz w:val="20"/>
          <w:szCs w:val="20"/>
        </w:rPr>
        <w:t>Google Maps API:</w:t>
      </w:r>
      <w:r>
        <w:rPr>
          <w:sz w:val="20"/>
          <w:szCs w:val="20"/>
        </w:rPr>
        <w:t xml:space="preserve"> Used for campus location mapping and location-related functionality.</w:t>
      </w:r>
    </w:p>
    <w:p w14:paraId="02F59F28" w14:textId="77777777" w:rsidR="00596AE9" w:rsidRDefault="00000000">
      <w:pPr>
        <w:pStyle w:val="ListParagraph"/>
        <w:numPr>
          <w:ilvl w:val="0"/>
          <w:numId w:val="31"/>
        </w:numPr>
        <w:spacing w:after="50" w:line="300" w:lineRule="auto"/>
        <w:ind w:right="163"/>
        <w:jc w:val="both"/>
      </w:pPr>
      <w:r>
        <w:rPr>
          <w:b/>
          <w:sz w:val="20"/>
          <w:szCs w:val="20"/>
        </w:rPr>
        <w:t>Email notification service:</w:t>
      </w:r>
      <w:r>
        <w:rPr>
          <w:sz w:val="20"/>
          <w:szCs w:val="20"/>
        </w:rPr>
        <w:t xml:space="preserve"> Used to notify relevant users when a newly submitted found item closely matches an existing lost-item report.</w:t>
      </w:r>
    </w:p>
    <w:p w14:paraId="23E780C6" w14:textId="77777777" w:rsidR="00596AE9" w:rsidRDefault="00596AE9">
      <w:pPr>
        <w:spacing w:line="120" w:lineRule="exact"/>
      </w:pPr>
    </w:p>
    <w:p w14:paraId="0343EB1A" w14:textId="77777777" w:rsidR="00596AE9" w:rsidRDefault="00000000">
      <w:pPr>
        <w:pStyle w:val="BodyText"/>
        <w:spacing w:after="100" w:line="360" w:lineRule="auto"/>
        <w:ind w:left="165" w:right="163"/>
        <w:jc w:val="both"/>
      </w:pPr>
      <w:r>
        <w:t>These services extend the functionality of the core application without requiring all supporting functionality to be developed internally.</w:t>
      </w:r>
    </w:p>
    <w:p w14:paraId="5F9EED48" w14:textId="77777777" w:rsidR="00596AE9" w:rsidRDefault="00000000">
      <w:pPr>
        <w:pStyle w:val="Heading1"/>
        <w:keepNext/>
        <w:pageBreakBefore/>
        <w:spacing w:before="0" w:after="200"/>
        <w:ind w:right="90"/>
      </w:pPr>
      <w:r>
        <w:lastRenderedPageBreak/>
        <w:t>CHAPTER -4 SYSTEM ARCHITECTURE</w:t>
      </w:r>
    </w:p>
    <w:p w14:paraId="6F01BCC5" w14:textId="77777777" w:rsidR="00596AE9" w:rsidRDefault="00000000">
      <w:pPr>
        <w:pStyle w:val="Heading2"/>
        <w:keepNext/>
        <w:spacing w:before="200" w:after="100"/>
        <w:ind w:left="165" w:firstLine="0"/>
      </w:pPr>
      <w:r>
        <w:t>4.1 High-level architecture diagram</w:t>
      </w:r>
    </w:p>
    <w:p w14:paraId="30B3CBB3" w14:textId="77777777" w:rsidR="00596AE9" w:rsidRDefault="00000000">
      <w:pPr>
        <w:keepNext/>
        <w:spacing w:before="60"/>
        <w:jc w:val="center"/>
      </w:pPr>
      <w:r>
        <w:rPr>
          <w:noProof/>
        </w:rPr>
        <w:drawing>
          <wp:inline distT="0" distB="0" distL="0" distR="0" wp14:anchorId="0A53B27C" wp14:editId="47F30089">
            <wp:extent cx="4297680" cy="3441501"/>
            <wp:effectExtent l="0" t="0" r="0" b="0"/>
            <wp:docPr id="201" name="Figure 201"/>
            <wp:cNvGraphicFramePr/>
            <a:graphic xmlns:a="http://schemas.openxmlformats.org/drawingml/2006/main">
              <a:graphicData uri="http://schemas.openxmlformats.org/drawingml/2006/picture">
                <pic:pic xmlns:pic="http://schemas.openxmlformats.org/drawingml/2006/picture">
                  <pic:nvPicPr>
                    <pic:cNvPr id="201" name="Figure 201"/>
                    <pic:cNvPicPr/>
                  </pic:nvPicPr>
                  <pic:blipFill>
                    <a:blip r:embed="rId10"/>
                    <a:stretch>
                      <a:fillRect/>
                    </a:stretch>
                  </pic:blipFill>
                  <pic:spPr>
                    <a:xfrm>
                      <a:off x="0" y="0"/>
                      <a:ext cx="4297680" cy="3441501"/>
                    </a:xfrm>
                    <a:prstGeom prst="rect">
                      <a:avLst/>
                    </a:prstGeom>
                  </pic:spPr>
                </pic:pic>
              </a:graphicData>
            </a:graphic>
          </wp:inline>
        </w:drawing>
      </w:r>
    </w:p>
    <w:p w14:paraId="7C9A6EDC" w14:textId="77777777" w:rsidR="00596AE9" w:rsidRDefault="00000000">
      <w:pPr>
        <w:pStyle w:val="BodyText"/>
        <w:spacing w:before="80" w:after="160"/>
        <w:jc w:val="center"/>
      </w:pPr>
      <w:r>
        <w:rPr>
          <w:b/>
        </w:rPr>
        <w:t>Figure 4.1 High-level architecture diagram</w:t>
      </w:r>
    </w:p>
    <w:p w14:paraId="4B9BF026" w14:textId="77777777" w:rsidR="00596AE9" w:rsidRDefault="00000000">
      <w:pPr>
        <w:pStyle w:val="Heading2"/>
        <w:keepNext/>
        <w:spacing w:before="200" w:after="100"/>
        <w:ind w:left="165" w:firstLine="0"/>
      </w:pPr>
      <w:r>
        <w:t>4.2 Description of each layer (frontend, backend, database)</w:t>
      </w:r>
    </w:p>
    <w:p w14:paraId="3858AFF5" w14:textId="77777777" w:rsidR="00596AE9" w:rsidRDefault="00000000">
      <w:pPr>
        <w:pStyle w:val="BodyText"/>
        <w:spacing w:after="100" w:line="360" w:lineRule="auto"/>
        <w:ind w:left="165" w:right="163"/>
        <w:jc w:val="both"/>
      </w:pPr>
      <w:r>
        <w:rPr>
          <w:b/>
        </w:rPr>
        <w:t>Frontend Layer:</w:t>
      </w:r>
      <w:r>
        <w:t xml:space="preserve"> The frontend provides the user interface through HTML5, CSS3, JavaScript and Bootstrap. Users interact with forms and pages to report lost and found items, search records, view potential matches, access location information and monitor recovery status.</w:t>
      </w:r>
    </w:p>
    <w:p w14:paraId="3D630ECA" w14:textId="77777777" w:rsidR="00596AE9" w:rsidRDefault="00000000">
      <w:pPr>
        <w:pStyle w:val="BodyText"/>
        <w:spacing w:after="100" w:line="360" w:lineRule="auto"/>
        <w:ind w:left="165" w:right="163"/>
        <w:jc w:val="both"/>
      </w:pPr>
      <w:r>
        <w:rPr>
          <w:b/>
        </w:rPr>
        <w:t>Backend Layer:</w:t>
      </w:r>
      <w:r>
        <w:t xml:space="preserve"> The backend uses Java and Spring Boot. It processes API requests, validates data, applies matching logic, communicates with the database and coordinates external services.</w:t>
      </w:r>
    </w:p>
    <w:p w14:paraId="1C3B2B7C" w14:textId="77777777" w:rsidR="00596AE9" w:rsidRDefault="00000000">
      <w:pPr>
        <w:pStyle w:val="BodyText"/>
        <w:spacing w:after="100" w:line="360" w:lineRule="auto"/>
        <w:ind w:left="165" w:right="163"/>
        <w:jc w:val="both"/>
      </w:pPr>
      <w:r>
        <w:rPr>
          <w:b/>
        </w:rPr>
        <w:t>Database Layer:</w:t>
      </w:r>
      <w:r>
        <w:t xml:space="preserve"> MySQL stores structured application data. Spring Data JPA/Hibernate provides the connection between backend objects and relational database records.</w:t>
      </w:r>
    </w:p>
    <w:p w14:paraId="24FFEE31" w14:textId="77777777" w:rsidR="00596AE9" w:rsidRDefault="00000000">
      <w:pPr>
        <w:pStyle w:val="BodyText"/>
        <w:spacing w:after="100" w:line="360" w:lineRule="auto"/>
        <w:ind w:left="165" w:right="163"/>
        <w:jc w:val="both"/>
      </w:pPr>
      <w:r>
        <w:rPr>
          <w:b/>
        </w:rPr>
        <w:t>Matching Layer:</w:t>
      </w:r>
      <w:r>
        <w:t xml:space="preserve"> The rule-based matching mechanism compares relevant attributes such as description, category, location and date to identify possible relationships between reports.</w:t>
      </w:r>
    </w:p>
    <w:p w14:paraId="0961A5D8" w14:textId="77777777" w:rsidR="00596AE9" w:rsidRDefault="00000000">
      <w:pPr>
        <w:pStyle w:val="BodyText"/>
        <w:spacing w:after="100" w:line="360" w:lineRule="auto"/>
        <w:ind w:left="165" w:right="163"/>
        <w:jc w:val="both"/>
      </w:pPr>
      <w:r>
        <w:rPr>
          <w:b/>
        </w:rPr>
        <w:t>External Services Layer:</w:t>
      </w:r>
      <w:r>
        <w:t xml:space="preserve"> Google Maps API provides location mapping, while the email notification service provides possible-match alerts.</w:t>
      </w:r>
    </w:p>
    <w:p w14:paraId="0224135C" w14:textId="77777777" w:rsidR="00596AE9" w:rsidRDefault="00000000">
      <w:pPr>
        <w:pStyle w:val="Heading2"/>
        <w:keepNext/>
        <w:spacing w:before="200" w:after="100"/>
        <w:ind w:left="165" w:firstLine="0"/>
      </w:pPr>
      <w:r>
        <w:t>4.3 Deployment architecture (e.g., cloud, local, CI/CD pipelines)</w:t>
      </w:r>
    </w:p>
    <w:p w14:paraId="3D075344" w14:textId="77777777" w:rsidR="00596AE9" w:rsidRDefault="00000000">
      <w:pPr>
        <w:pStyle w:val="BodyText"/>
        <w:spacing w:after="100" w:line="360" w:lineRule="auto"/>
        <w:ind w:left="165" w:right="163"/>
        <w:jc w:val="both"/>
      </w:pPr>
      <w:r>
        <w:t>The deployment architecture of the LOST AND FOUND CAMPUS TRACKER consists of the frontend, backend, database and external services. The frontend communicates with the Spring Boot backend through APIs. The backend communicates with the MySQL database and external services such as Google Maps and email notification services.</w:t>
      </w:r>
    </w:p>
    <w:p w14:paraId="5D121CF0" w14:textId="77777777" w:rsidR="00596AE9" w:rsidRDefault="00000000">
      <w:pPr>
        <w:pStyle w:val="BodyText"/>
        <w:spacing w:after="100" w:line="360" w:lineRule="auto"/>
        <w:ind w:left="165" w:right="163"/>
        <w:jc w:val="both"/>
      </w:pPr>
      <w:r>
        <w:t>The project abstract specifies Render / Railway as the deployment platform.</w:t>
      </w:r>
    </w:p>
    <w:p w14:paraId="1AED0DBD" w14:textId="77777777" w:rsidR="00596AE9" w:rsidRDefault="00000000">
      <w:pPr>
        <w:pStyle w:val="BodyText"/>
        <w:spacing w:after="100" w:line="360" w:lineRule="auto"/>
        <w:ind w:left="165" w:right="163"/>
        <w:jc w:val="both"/>
      </w:pPr>
      <w:r>
        <w:t xml:space="preserve">Environment-specific values such as database credentials, API keys and email-service credentials should be </w:t>
      </w:r>
      <w:r>
        <w:lastRenderedPageBreak/>
        <w:t>configured securely rather than being directly exposed in the source code.</w:t>
      </w:r>
    </w:p>
    <w:p w14:paraId="1334CA61" w14:textId="77777777" w:rsidR="00596AE9" w:rsidRDefault="00000000">
      <w:pPr>
        <w:pStyle w:val="Heading1"/>
        <w:keepNext/>
        <w:pageBreakBefore/>
        <w:spacing w:before="0" w:after="200"/>
        <w:ind w:right="90"/>
      </w:pPr>
      <w:r>
        <w:lastRenderedPageBreak/>
        <w:t>CHAPTER -5 DESIGN</w:t>
      </w:r>
    </w:p>
    <w:p w14:paraId="6B449FFC" w14:textId="77777777" w:rsidR="00596AE9" w:rsidRDefault="00000000">
      <w:pPr>
        <w:pStyle w:val="Heading2"/>
        <w:keepNext/>
        <w:spacing w:before="200" w:after="100"/>
        <w:ind w:left="165" w:firstLine="0"/>
      </w:pPr>
      <w:r>
        <w:t>5.2 ER Diagram / Database schema</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08184DC7" w14:textId="77777777">
        <w:trPr>
          <w:cantSplit/>
          <w:trHeight w:val="4200"/>
          <w:jc w:val="center"/>
        </w:trPr>
        <w:tc>
          <w:tcPr>
            <w:tcW w:w="9000" w:type="dxa"/>
            <w:vAlign w:val="center"/>
          </w:tcPr>
          <w:p w14:paraId="42BA81F4" w14:textId="4C79F407" w:rsidR="00596AE9" w:rsidRDefault="00596AE9" w:rsidP="00136F58">
            <w:pPr>
              <w:keepNext/>
            </w:pPr>
          </w:p>
        </w:tc>
      </w:tr>
    </w:tbl>
    <w:p w14:paraId="276C807E" w14:textId="1D2DA76D" w:rsidR="00596AE9" w:rsidRDefault="00491C1F" w:rsidP="00491C1F">
      <w:pPr>
        <w:pStyle w:val="BodyText"/>
        <w:spacing w:before="80" w:after="160"/>
      </w:pPr>
      <w:r>
        <w:rPr>
          <w:b/>
        </w:rPr>
        <w:t xml:space="preserve">                  </w:t>
      </w:r>
      <w:r w:rsidR="00000000">
        <w:rPr>
          <w:b/>
        </w:rPr>
        <w:t>Figure 5.1 ER Diagram / Database schema</w:t>
      </w:r>
    </w:p>
    <w:p w14:paraId="088A3A44" w14:textId="77777777" w:rsidR="00596AE9" w:rsidRDefault="00000000">
      <w:pPr>
        <w:pStyle w:val="BodyText"/>
        <w:spacing w:after="100" w:line="360" w:lineRule="auto"/>
        <w:ind w:left="165" w:right="163"/>
        <w:jc w:val="both"/>
      </w:pPr>
      <w:r>
        <w:t>The database schema represents the structured storage model of the LOST AND FOUND CAMPUS TRACKER. The database should contain the actual entities implemented by the project and their relationships. Depending on the final implementation, these entities may include users, lost items, found items, matches, locations, notifications, verification records, recovery records and administrative information.</w:t>
      </w:r>
    </w:p>
    <w:p w14:paraId="39EA0A09" w14:textId="77777777" w:rsidR="00596AE9" w:rsidRDefault="00000000">
      <w:pPr>
        <w:pStyle w:val="BodyText"/>
        <w:spacing w:after="100" w:line="360" w:lineRule="auto"/>
        <w:ind w:left="165" w:right="163"/>
        <w:jc w:val="both"/>
      </w:pPr>
      <w:r>
        <w:t>Each entity should contain an appropriate primary key, while relationships between entities should be represented through foreign keys where applicable. The schema is designed to support efficient storage, retrieval and updating of lost-and-found information.</w:t>
      </w:r>
    </w:p>
    <w:p w14:paraId="628FD21C" w14:textId="77777777" w:rsidR="00596AE9" w:rsidRDefault="00000000">
      <w:pPr>
        <w:pStyle w:val="Heading1"/>
        <w:keepNext/>
        <w:pageBreakBefore/>
        <w:spacing w:before="0" w:after="200"/>
        <w:ind w:right="90"/>
      </w:pPr>
      <w:r>
        <w:lastRenderedPageBreak/>
        <w:t>CHAPTER -6 IMPLEMENTATION</w:t>
      </w:r>
    </w:p>
    <w:p w14:paraId="427C6A04" w14:textId="77777777" w:rsidR="00596AE9" w:rsidRDefault="00000000">
      <w:pPr>
        <w:pStyle w:val="Heading2"/>
        <w:keepNext/>
        <w:spacing w:before="200" w:after="100"/>
        <w:ind w:left="165" w:firstLine="0"/>
      </w:pPr>
      <w:r>
        <w:t>6.1 Module-wise implementation</w:t>
      </w:r>
    </w:p>
    <w:p w14:paraId="39FC003B" w14:textId="77777777" w:rsidR="00596AE9" w:rsidRDefault="00000000">
      <w:pPr>
        <w:pStyle w:val="BodyText"/>
        <w:spacing w:after="100" w:line="360" w:lineRule="auto"/>
        <w:ind w:left="165" w:right="163"/>
        <w:jc w:val="both"/>
      </w:pPr>
      <w:r>
        <w:t>The LOST AND FOUND CAMPUS TRACKER is organized into functional modules that collectively support the complete recovery process.</w:t>
      </w:r>
    </w:p>
    <w:p w14:paraId="13A1BD0A" w14:textId="77777777" w:rsidR="00596AE9" w:rsidRDefault="00000000">
      <w:pPr>
        <w:pStyle w:val="ListParagraph"/>
        <w:numPr>
          <w:ilvl w:val="0"/>
          <w:numId w:val="31"/>
        </w:numPr>
        <w:spacing w:after="50" w:line="300" w:lineRule="auto"/>
        <w:ind w:right="163"/>
        <w:jc w:val="both"/>
      </w:pPr>
      <w:r>
        <w:rPr>
          <w:b/>
          <w:sz w:val="20"/>
          <w:szCs w:val="20"/>
        </w:rPr>
        <w:t>User Module:</w:t>
      </w:r>
      <w:r>
        <w:rPr>
          <w:sz w:val="20"/>
          <w:szCs w:val="20"/>
        </w:rPr>
        <w:t xml:space="preserve"> Handles user interaction with the application.</w:t>
      </w:r>
    </w:p>
    <w:p w14:paraId="3EDDE7CC" w14:textId="77777777" w:rsidR="00596AE9" w:rsidRDefault="00000000">
      <w:pPr>
        <w:pStyle w:val="ListParagraph"/>
        <w:numPr>
          <w:ilvl w:val="0"/>
          <w:numId w:val="31"/>
        </w:numPr>
        <w:spacing w:after="50" w:line="300" w:lineRule="auto"/>
        <w:ind w:right="163"/>
        <w:jc w:val="both"/>
      </w:pPr>
      <w:r>
        <w:rPr>
          <w:b/>
          <w:sz w:val="20"/>
          <w:szCs w:val="20"/>
        </w:rPr>
        <w:t>Lost Item Module:</w:t>
      </w:r>
      <w:r>
        <w:rPr>
          <w:sz w:val="20"/>
          <w:szCs w:val="20"/>
        </w:rPr>
        <w:t xml:space="preserve"> Allows users to submit details of belongings they have lost.</w:t>
      </w:r>
    </w:p>
    <w:p w14:paraId="62125BAB" w14:textId="77777777" w:rsidR="00596AE9" w:rsidRDefault="00000000">
      <w:pPr>
        <w:pStyle w:val="ListParagraph"/>
        <w:numPr>
          <w:ilvl w:val="0"/>
          <w:numId w:val="31"/>
        </w:numPr>
        <w:spacing w:after="50" w:line="300" w:lineRule="auto"/>
        <w:ind w:right="163"/>
        <w:jc w:val="both"/>
      </w:pPr>
      <w:r>
        <w:rPr>
          <w:b/>
          <w:sz w:val="20"/>
          <w:szCs w:val="20"/>
        </w:rPr>
        <w:t>Found Item Module:</w:t>
      </w:r>
      <w:r>
        <w:rPr>
          <w:sz w:val="20"/>
          <w:szCs w:val="20"/>
        </w:rPr>
        <w:t xml:space="preserve"> Allows users to submit information about belongings they have found.</w:t>
      </w:r>
    </w:p>
    <w:p w14:paraId="755391CC" w14:textId="77777777" w:rsidR="00596AE9" w:rsidRDefault="00000000">
      <w:pPr>
        <w:pStyle w:val="ListParagraph"/>
        <w:numPr>
          <w:ilvl w:val="0"/>
          <w:numId w:val="31"/>
        </w:numPr>
        <w:spacing w:after="50" w:line="300" w:lineRule="auto"/>
        <w:ind w:right="163"/>
        <w:jc w:val="both"/>
      </w:pPr>
      <w:r>
        <w:rPr>
          <w:b/>
          <w:sz w:val="20"/>
          <w:szCs w:val="20"/>
        </w:rPr>
        <w:t>Matching Module:</w:t>
      </w:r>
      <w:r>
        <w:rPr>
          <w:sz w:val="20"/>
          <w:szCs w:val="20"/>
        </w:rPr>
        <w:t xml:space="preserve"> Compares lost and found reports using the rule-based matching approach.</w:t>
      </w:r>
    </w:p>
    <w:p w14:paraId="220D47C8" w14:textId="77777777" w:rsidR="00596AE9" w:rsidRDefault="00000000">
      <w:pPr>
        <w:pStyle w:val="ListParagraph"/>
        <w:numPr>
          <w:ilvl w:val="0"/>
          <w:numId w:val="31"/>
        </w:numPr>
        <w:spacing w:after="50" w:line="300" w:lineRule="auto"/>
        <w:ind w:right="163"/>
        <w:jc w:val="both"/>
      </w:pPr>
      <w:r>
        <w:rPr>
          <w:b/>
          <w:sz w:val="20"/>
          <w:szCs w:val="20"/>
        </w:rPr>
        <w:t>Location Module:</w:t>
      </w:r>
      <w:r>
        <w:rPr>
          <w:sz w:val="20"/>
          <w:szCs w:val="20"/>
        </w:rPr>
        <w:t xml:space="preserve"> Handles location information and Google Maps integration.</w:t>
      </w:r>
    </w:p>
    <w:p w14:paraId="7287831E" w14:textId="77777777" w:rsidR="00596AE9" w:rsidRDefault="00000000">
      <w:pPr>
        <w:pStyle w:val="ListParagraph"/>
        <w:numPr>
          <w:ilvl w:val="0"/>
          <w:numId w:val="31"/>
        </w:numPr>
        <w:spacing w:after="50" w:line="300" w:lineRule="auto"/>
        <w:ind w:right="163"/>
        <w:jc w:val="both"/>
      </w:pPr>
      <w:r>
        <w:rPr>
          <w:b/>
          <w:sz w:val="20"/>
          <w:szCs w:val="20"/>
        </w:rPr>
        <w:t>Notification Module:</w:t>
      </w:r>
      <w:r>
        <w:rPr>
          <w:sz w:val="20"/>
          <w:szCs w:val="20"/>
        </w:rPr>
        <w:t xml:space="preserve"> Supports email notifications for potential matches.</w:t>
      </w:r>
    </w:p>
    <w:p w14:paraId="53BE1055" w14:textId="77777777" w:rsidR="00596AE9" w:rsidRDefault="00000000">
      <w:pPr>
        <w:pStyle w:val="ListParagraph"/>
        <w:numPr>
          <w:ilvl w:val="0"/>
          <w:numId w:val="31"/>
        </w:numPr>
        <w:spacing w:after="50" w:line="300" w:lineRule="auto"/>
        <w:ind w:right="163"/>
        <w:jc w:val="both"/>
      </w:pPr>
      <w:r>
        <w:rPr>
          <w:b/>
          <w:sz w:val="20"/>
          <w:szCs w:val="20"/>
        </w:rPr>
        <w:t>Verification Module:</w:t>
      </w:r>
      <w:r>
        <w:rPr>
          <w:sz w:val="20"/>
          <w:szCs w:val="20"/>
        </w:rPr>
        <w:t xml:space="preserve"> Supports ownership verification using private identifying information.</w:t>
      </w:r>
    </w:p>
    <w:p w14:paraId="3D855F3A" w14:textId="77777777" w:rsidR="00596AE9" w:rsidRDefault="00000000">
      <w:pPr>
        <w:pStyle w:val="ListParagraph"/>
        <w:numPr>
          <w:ilvl w:val="0"/>
          <w:numId w:val="31"/>
        </w:numPr>
        <w:spacing w:after="50" w:line="300" w:lineRule="auto"/>
        <w:ind w:right="163"/>
        <w:jc w:val="both"/>
      </w:pPr>
      <w:r>
        <w:rPr>
          <w:b/>
          <w:sz w:val="20"/>
          <w:szCs w:val="20"/>
        </w:rPr>
        <w:t>Recovery Module:</w:t>
      </w:r>
      <w:r>
        <w:rPr>
          <w:sz w:val="20"/>
          <w:szCs w:val="20"/>
        </w:rPr>
        <w:t xml:space="preserve"> Tracks reports through different recovery states.</w:t>
      </w:r>
    </w:p>
    <w:p w14:paraId="40A2FF73" w14:textId="77777777" w:rsidR="00596AE9" w:rsidRDefault="00000000">
      <w:pPr>
        <w:pStyle w:val="ListParagraph"/>
        <w:numPr>
          <w:ilvl w:val="0"/>
          <w:numId w:val="31"/>
        </w:numPr>
        <w:spacing w:after="50" w:line="300" w:lineRule="auto"/>
        <w:ind w:right="163"/>
        <w:jc w:val="both"/>
      </w:pPr>
      <w:r>
        <w:rPr>
          <w:b/>
          <w:sz w:val="20"/>
          <w:szCs w:val="20"/>
        </w:rPr>
        <w:t>Administrator Module:</w:t>
      </w:r>
      <w:r>
        <w:rPr>
          <w:sz w:val="20"/>
          <w:szCs w:val="20"/>
        </w:rPr>
        <w:t xml:space="preserve"> Allows authorized administrators to review suspicious reports, duplicate entries and disputes.</w:t>
      </w:r>
    </w:p>
    <w:p w14:paraId="482EAE47" w14:textId="77777777" w:rsidR="00596AE9" w:rsidRDefault="00596AE9">
      <w:pPr>
        <w:spacing w:line="120" w:lineRule="exact"/>
      </w:pPr>
    </w:p>
    <w:p w14:paraId="41E0A8EB" w14:textId="77777777" w:rsidR="00596AE9" w:rsidRDefault="00000000">
      <w:pPr>
        <w:pStyle w:val="Heading2"/>
        <w:keepNext/>
        <w:spacing w:before="200" w:after="100"/>
        <w:ind w:left="165" w:firstLine="0"/>
      </w:pPr>
      <w:r>
        <w:t>6.2 Front-end logic (UI rendering, state management)</w:t>
      </w:r>
    </w:p>
    <w:p w14:paraId="62BD1204" w14:textId="77777777" w:rsidR="00596AE9" w:rsidRDefault="00000000">
      <w:pPr>
        <w:pStyle w:val="BodyText"/>
        <w:spacing w:after="100" w:line="360" w:lineRule="auto"/>
        <w:ind w:left="165" w:right="163"/>
        <w:jc w:val="both"/>
      </w:pPr>
      <w:r>
        <w:t>The frontend logic is implemented using HTML5, CSS3, JavaScript and Bootstrap. The interface provides forms for reporting lost and found items and pages for viewing and searching available reports.</w:t>
      </w:r>
    </w:p>
    <w:p w14:paraId="0A690AB5" w14:textId="77777777" w:rsidR="00596AE9" w:rsidRDefault="00000000">
      <w:pPr>
        <w:pStyle w:val="BodyText"/>
        <w:spacing w:after="100" w:line="360" w:lineRule="auto"/>
        <w:ind w:left="165" w:right="163"/>
        <w:jc w:val="both"/>
      </w:pPr>
      <w:r>
        <w:t>JavaScript handles user interaction, input validation and communication with backend APIs. Bootstrap is used to create responsive interface components.</w:t>
      </w:r>
    </w:p>
    <w:p w14:paraId="7ACC80C4" w14:textId="77777777" w:rsidR="00596AE9" w:rsidRDefault="00000000">
      <w:pPr>
        <w:pStyle w:val="BodyText"/>
        <w:spacing w:after="100" w:line="360" w:lineRule="auto"/>
        <w:ind w:left="165" w:right="163"/>
        <w:jc w:val="both"/>
      </w:pPr>
      <w:r>
        <w:t>The interface displays relevant item information and recovery status to users. Sensitive ownership-verification information should not be displayed to general users.</w:t>
      </w:r>
    </w:p>
    <w:p w14:paraId="1274D631" w14:textId="77777777" w:rsidR="00596AE9" w:rsidRDefault="00000000">
      <w:pPr>
        <w:pStyle w:val="Heading2"/>
        <w:keepNext/>
        <w:spacing w:before="200" w:after="100"/>
        <w:ind w:left="165" w:firstLine="0"/>
      </w:pPr>
      <w:r>
        <w:t>6.3 API integration</w:t>
      </w:r>
    </w:p>
    <w:p w14:paraId="2749DA5D" w14:textId="77777777" w:rsidR="00596AE9" w:rsidRDefault="00000000">
      <w:pPr>
        <w:pStyle w:val="BodyText"/>
        <w:spacing w:after="100" w:line="360" w:lineRule="auto"/>
        <w:ind w:left="165" w:right="163"/>
        <w:jc w:val="both"/>
      </w:pPr>
      <w:r>
        <w:t>The frontend communicates with the Spring Boot backend through APIs. API integration allows the frontend to submit reports, retrieve information, request matching results, update recovery status and interact with other backend services.</w:t>
      </w:r>
    </w:p>
    <w:p w14:paraId="574ADCFA" w14:textId="77777777" w:rsidR="00596AE9" w:rsidRDefault="00000000">
      <w:pPr>
        <w:pStyle w:val="BodyText"/>
        <w:spacing w:after="100" w:line="360" w:lineRule="auto"/>
        <w:ind w:left="165" w:right="163"/>
        <w:jc w:val="both"/>
      </w:pPr>
      <w:r>
        <w:t>Postman is used for testing the APIs. API requests and responses should be verified during development to ensure correct communication between frontend and backend.</w:t>
      </w:r>
    </w:p>
    <w:p w14:paraId="6E0C4FB0" w14:textId="77777777" w:rsidR="00596AE9" w:rsidRDefault="00000000">
      <w:pPr>
        <w:pStyle w:val="BodyText"/>
        <w:spacing w:after="100" w:line="360" w:lineRule="auto"/>
        <w:ind w:left="165" w:right="163"/>
        <w:jc w:val="both"/>
      </w:pPr>
      <w:r>
        <w:t>Google Maps API is integrated for location-related functionality, while an email notification service is used for possible-match alerts.</w:t>
      </w:r>
    </w:p>
    <w:p w14:paraId="695A1037" w14:textId="77777777" w:rsidR="00596AE9" w:rsidRDefault="00000000">
      <w:pPr>
        <w:pStyle w:val="Heading2"/>
        <w:keepNext/>
        <w:spacing w:before="200" w:after="100"/>
        <w:ind w:left="165" w:firstLine="0"/>
      </w:pPr>
      <w:r>
        <w:t>6.4 Authentication &amp; Authorization</w:t>
      </w:r>
    </w:p>
    <w:p w14:paraId="3F2D02CB" w14:textId="77777777" w:rsidR="00596AE9" w:rsidRDefault="00000000">
      <w:pPr>
        <w:pStyle w:val="BodyText"/>
        <w:spacing w:after="100" w:line="360" w:lineRule="auto"/>
        <w:ind w:left="165" w:right="163"/>
        <w:jc w:val="both"/>
      </w:pPr>
      <w:r>
        <w:t>Authentication and authorization are important for controlling access to the LOST AND FOUND CAMPUS TRACKER.</w:t>
      </w:r>
    </w:p>
    <w:p w14:paraId="3CD10667" w14:textId="77777777" w:rsidR="00596AE9" w:rsidRDefault="00000000">
      <w:pPr>
        <w:pStyle w:val="BodyText"/>
        <w:spacing w:after="100" w:line="360" w:lineRule="auto"/>
        <w:ind w:left="165" w:right="163"/>
        <w:jc w:val="both"/>
      </w:pPr>
      <w:r>
        <w:t>Authentication verifies the identity of a user, while authorization determines which operations the user is allowed to perform.</w:t>
      </w:r>
    </w:p>
    <w:p w14:paraId="39EF8365" w14:textId="77777777" w:rsidR="00596AE9" w:rsidRDefault="00000000">
      <w:pPr>
        <w:pStyle w:val="BodyText"/>
        <w:spacing w:after="100" w:line="360" w:lineRule="auto"/>
        <w:ind w:left="165" w:right="163"/>
        <w:jc w:val="both"/>
      </w:pPr>
      <w:r>
        <w:t>General users should be able to submit and manage their relevant reports according to the implemented access rules. Administrative functions should be restricted to authorized administrators.</w:t>
      </w:r>
    </w:p>
    <w:p w14:paraId="34909BB3" w14:textId="77777777" w:rsidR="00596AE9" w:rsidRDefault="00000000">
      <w:pPr>
        <w:pStyle w:val="BodyText"/>
        <w:spacing w:after="100" w:line="360" w:lineRule="auto"/>
        <w:ind w:left="165" w:right="163"/>
        <w:jc w:val="both"/>
      </w:pPr>
      <w:r>
        <w:lastRenderedPageBreak/>
        <w:t>Private ownership-verification information should not be exposed to general users.</w:t>
      </w:r>
    </w:p>
    <w:p w14:paraId="2AB1EBFC" w14:textId="77777777" w:rsidR="00596AE9" w:rsidRDefault="00000000">
      <w:pPr>
        <w:pStyle w:val="Heading1"/>
        <w:keepNext/>
        <w:pageBreakBefore/>
        <w:spacing w:before="0" w:after="200"/>
        <w:ind w:right="90"/>
      </w:pPr>
      <w:r>
        <w:lastRenderedPageBreak/>
        <w:t>CHAPTER -7 FEATURES</w:t>
      </w:r>
    </w:p>
    <w:p w14:paraId="06B6E0BE" w14:textId="77777777" w:rsidR="00596AE9" w:rsidRDefault="00000000">
      <w:pPr>
        <w:pStyle w:val="Heading2"/>
        <w:keepNext/>
        <w:spacing w:before="200" w:after="100"/>
        <w:ind w:left="165" w:firstLine="0"/>
      </w:pPr>
      <w:r>
        <w:t>7.1 List of main features</w:t>
      </w:r>
    </w:p>
    <w:p w14:paraId="30D8835C" w14:textId="77777777" w:rsidR="00596AE9" w:rsidRDefault="00000000">
      <w:pPr>
        <w:pStyle w:val="ListParagraph"/>
        <w:numPr>
          <w:ilvl w:val="0"/>
          <w:numId w:val="32"/>
        </w:numPr>
        <w:spacing w:after="50" w:line="300" w:lineRule="auto"/>
        <w:ind w:right="163"/>
        <w:jc w:val="both"/>
      </w:pPr>
      <w:r>
        <w:rPr>
          <w:sz w:val="20"/>
          <w:szCs w:val="20"/>
        </w:rPr>
        <w:t>Lost Item Reporting</w:t>
      </w:r>
    </w:p>
    <w:p w14:paraId="7D342BF2" w14:textId="77777777" w:rsidR="00596AE9" w:rsidRDefault="00000000">
      <w:pPr>
        <w:pStyle w:val="ListParagraph"/>
        <w:numPr>
          <w:ilvl w:val="0"/>
          <w:numId w:val="32"/>
        </w:numPr>
        <w:spacing w:after="50" w:line="300" w:lineRule="auto"/>
        <w:ind w:right="163"/>
        <w:jc w:val="both"/>
      </w:pPr>
      <w:r>
        <w:rPr>
          <w:sz w:val="20"/>
          <w:szCs w:val="20"/>
        </w:rPr>
        <w:t>Found Item Reporting</w:t>
      </w:r>
    </w:p>
    <w:p w14:paraId="5586E6B6" w14:textId="77777777" w:rsidR="00596AE9" w:rsidRDefault="00000000">
      <w:pPr>
        <w:pStyle w:val="ListParagraph"/>
        <w:numPr>
          <w:ilvl w:val="0"/>
          <w:numId w:val="32"/>
        </w:numPr>
        <w:spacing w:after="50" w:line="300" w:lineRule="auto"/>
        <w:ind w:right="163"/>
        <w:jc w:val="both"/>
      </w:pPr>
      <w:r>
        <w:rPr>
          <w:sz w:val="20"/>
          <w:szCs w:val="20"/>
        </w:rPr>
        <w:t>Item Details</w:t>
      </w:r>
    </w:p>
    <w:p w14:paraId="334DC170" w14:textId="77777777" w:rsidR="00596AE9" w:rsidRDefault="00000000">
      <w:pPr>
        <w:pStyle w:val="ListParagraph"/>
        <w:numPr>
          <w:ilvl w:val="0"/>
          <w:numId w:val="32"/>
        </w:numPr>
        <w:spacing w:after="50" w:line="300" w:lineRule="auto"/>
        <w:ind w:right="163"/>
        <w:jc w:val="both"/>
      </w:pPr>
      <w:r>
        <w:rPr>
          <w:sz w:val="20"/>
          <w:szCs w:val="20"/>
        </w:rPr>
        <w:t>Rule-Based Matching</w:t>
      </w:r>
    </w:p>
    <w:p w14:paraId="4902C00D" w14:textId="77777777" w:rsidR="00596AE9" w:rsidRDefault="00000000">
      <w:pPr>
        <w:pStyle w:val="ListParagraph"/>
        <w:numPr>
          <w:ilvl w:val="0"/>
          <w:numId w:val="32"/>
        </w:numPr>
        <w:spacing w:after="50" w:line="300" w:lineRule="auto"/>
        <w:ind w:right="163"/>
        <w:jc w:val="both"/>
      </w:pPr>
      <w:r>
        <w:rPr>
          <w:sz w:val="20"/>
          <w:szCs w:val="20"/>
        </w:rPr>
        <w:t>Confidence Score</w:t>
      </w:r>
    </w:p>
    <w:p w14:paraId="098E8ED0" w14:textId="77777777" w:rsidR="00596AE9" w:rsidRDefault="00000000">
      <w:pPr>
        <w:pStyle w:val="ListParagraph"/>
        <w:numPr>
          <w:ilvl w:val="0"/>
          <w:numId w:val="32"/>
        </w:numPr>
        <w:spacing w:after="50" w:line="300" w:lineRule="auto"/>
        <w:ind w:right="163"/>
        <w:jc w:val="both"/>
      </w:pPr>
      <w:r>
        <w:rPr>
          <w:sz w:val="20"/>
          <w:szCs w:val="20"/>
        </w:rPr>
        <w:t>Location-Based Tracking</w:t>
      </w:r>
    </w:p>
    <w:p w14:paraId="3D097E1B" w14:textId="77777777" w:rsidR="00596AE9" w:rsidRDefault="00000000">
      <w:pPr>
        <w:pStyle w:val="ListParagraph"/>
        <w:numPr>
          <w:ilvl w:val="0"/>
          <w:numId w:val="32"/>
        </w:numPr>
        <w:spacing w:after="50" w:line="300" w:lineRule="auto"/>
        <w:ind w:right="163"/>
        <w:jc w:val="both"/>
      </w:pPr>
      <w:r>
        <w:rPr>
          <w:sz w:val="20"/>
          <w:szCs w:val="20"/>
        </w:rPr>
        <w:t>Campus Map</w:t>
      </w:r>
    </w:p>
    <w:p w14:paraId="3037A2A8" w14:textId="77777777" w:rsidR="00596AE9" w:rsidRDefault="00000000">
      <w:pPr>
        <w:pStyle w:val="ListParagraph"/>
        <w:numPr>
          <w:ilvl w:val="0"/>
          <w:numId w:val="32"/>
        </w:numPr>
        <w:spacing w:after="50" w:line="300" w:lineRule="auto"/>
        <w:ind w:right="163"/>
        <w:jc w:val="both"/>
      </w:pPr>
      <w:r>
        <w:rPr>
          <w:sz w:val="20"/>
          <w:szCs w:val="20"/>
        </w:rPr>
        <w:t>Ownership Verification</w:t>
      </w:r>
    </w:p>
    <w:p w14:paraId="6167E07E" w14:textId="77777777" w:rsidR="00596AE9" w:rsidRDefault="00000000">
      <w:pPr>
        <w:pStyle w:val="ListParagraph"/>
        <w:numPr>
          <w:ilvl w:val="0"/>
          <w:numId w:val="32"/>
        </w:numPr>
        <w:spacing w:after="50" w:line="300" w:lineRule="auto"/>
        <w:ind w:right="163"/>
        <w:jc w:val="both"/>
      </w:pPr>
      <w:r>
        <w:rPr>
          <w:sz w:val="20"/>
          <w:szCs w:val="20"/>
        </w:rPr>
        <w:t>Email Notifications</w:t>
      </w:r>
    </w:p>
    <w:p w14:paraId="691C3D54" w14:textId="77777777" w:rsidR="00596AE9" w:rsidRDefault="00000000">
      <w:pPr>
        <w:pStyle w:val="ListParagraph"/>
        <w:numPr>
          <w:ilvl w:val="0"/>
          <w:numId w:val="32"/>
        </w:numPr>
        <w:spacing w:after="50" w:line="300" w:lineRule="auto"/>
        <w:ind w:right="163"/>
        <w:jc w:val="both"/>
      </w:pPr>
      <w:r>
        <w:rPr>
          <w:sz w:val="20"/>
          <w:szCs w:val="20"/>
        </w:rPr>
        <w:t>Recovery Lifecycle</w:t>
      </w:r>
    </w:p>
    <w:p w14:paraId="7B69AD82" w14:textId="77777777" w:rsidR="00596AE9" w:rsidRDefault="00000000">
      <w:pPr>
        <w:pStyle w:val="ListParagraph"/>
        <w:numPr>
          <w:ilvl w:val="0"/>
          <w:numId w:val="32"/>
        </w:numPr>
        <w:spacing w:after="50" w:line="300" w:lineRule="auto"/>
        <w:ind w:right="163"/>
        <w:jc w:val="both"/>
      </w:pPr>
      <w:r>
        <w:rPr>
          <w:sz w:val="20"/>
          <w:szCs w:val="20"/>
        </w:rPr>
        <w:t>Administrative Management</w:t>
      </w:r>
    </w:p>
    <w:p w14:paraId="203246F2" w14:textId="77777777" w:rsidR="00596AE9" w:rsidRDefault="00000000">
      <w:pPr>
        <w:pStyle w:val="ListParagraph"/>
        <w:numPr>
          <w:ilvl w:val="0"/>
          <w:numId w:val="32"/>
        </w:numPr>
        <w:spacing w:after="50" w:line="300" w:lineRule="auto"/>
        <w:ind w:right="163"/>
        <w:jc w:val="both"/>
      </w:pPr>
      <w:r>
        <w:rPr>
          <w:sz w:val="20"/>
          <w:szCs w:val="20"/>
        </w:rPr>
        <w:t>Duplicate and Dispute Management</w:t>
      </w:r>
    </w:p>
    <w:p w14:paraId="43D868FD" w14:textId="77777777" w:rsidR="00596AE9" w:rsidRDefault="00596AE9">
      <w:pPr>
        <w:spacing w:line="120" w:lineRule="exact"/>
      </w:pPr>
    </w:p>
    <w:p w14:paraId="604078CA" w14:textId="77777777" w:rsidR="00596AE9" w:rsidRDefault="00000000">
      <w:pPr>
        <w:pStyle w:val="Heading2"/>
        <w:keepNext/>
        <w:spacing w:before="200" w:after="100"/>
        <w:ind w:left="165" w:firstLine="0"/>
      </w:pPr>
      <w:r>
        <w:t>7.2 How each feature works (user perspective + technical description)</w:t>
      </w:r>
    </w:p>
    <w:p w14:paraId="2466D725" w14:textId="77777777" w:rsidR="00596AE9" w:rsidRDefault="00000000">
      <w:pPr>
        <w:pStyle w:val="BodyText"/>
        <w:keepNext/>
        <w:spacing w:before="160" w:after="80"/>
        <w:ind w:left="165" w:right="163"/>
      </w:pPr>
      <w:r>
        <w:rPr>
          <w:b/>
        </w:rPr>
        <w:t>Lost Item Reporting</w:t>
      </w:r>
    </w:p>
    <w:p w14:paraId="1858604A" w14:textId="77777777" w:rsidR="00596AE9" w:rsidRDefault="00000000">
      <w:pPr>
        <w:pStyle w:val="BodyText"/>
        <w:spacing w:after="100" w:line="360" w:lineRule="auto"/>
        <w:ind w:left="165" w:right="163"/>
        <w:jc w:val="both"/>
      </w:pPr>
      <w:r>
        <w:rPr>
          <w:b/>
        </w:rPr>
        <w:t>User perspective:</w:t>
      </w:r>
      <w:r>
        <w:t xml:space="preserve"> The user enters information about the item they lost.</w:t>
      </w:r>
    </w:p>
    <w:p w14:paraId="1172B30E" w14:textId="77777777" w:rsidR="00596AE9" w:rsidRDefault="00000000">
      <w:pPr>
        <w:pStyle w:val="BodyText"/>
        <w:spacing w:after="100" w:line="360" w:lineRule="auto"/>
        <w:ind w:left="165" w:right="163"/>
        <w:jc w:val="both"/>
      </w:pPr>
      <w:r>
        <w:rPr>
          <w:b/>
        </w:rPr>
        <w:t>Technical description:</w:t>
      </w:r>
      <w:r>
        <w:t xml:space="preserve"> The frontend collects category, description, location, date, time and image information and sends the data to the Spring Boot backend.</w:t>
      </w:r>
    </w:p>
    <w:p w14:paraId="784BCE17" w14:textId="77777777" w:rsidR="00596AE9" w:rsidRDefault="00000000">
      <w:pPr>
        <w:pStyle w:val="BodyText"/>
        <w:keepNext/>
        <w:spacing w:before="160" w:after="80"/>
        <w:ind w:left="165" w:right="163"/>
      </w:pPr>
      <w:r>
        <w:rPr>
          <w:b/>
        </w:rPr>
        <w:t>Found Item Reporting</w:t>
      </w:r>
    </w:p>
    <w:p w14:paraId="0F2E366E" w14:textId="77777777" w:rsidR="00596AE9" w:rsidRDefault="00000000">
      <w:pPr>
        <w:pStyle w:val="BodyText"/>
        <w:spacing w:after="100" w:line="360" w:lineRule="auto"/>
        <w:ind w:left="165" w:right="163"/>
        <w:jc w:val="both"/>
      </w:pPr>
      <w:r>
        <w:rPr>
          <w:b/>
        </w:rPr>
        <w:t>User perspective:</w:t>
      </w:r>
      <w:r>
        <w:t xml:space="preserve"> The user enters details about an item they found.</w:t>
      </w:r>
    </w:p>
    <w:p w14:paraId="7AEAC6FD" w14:textId="77777777" w:rsidR="00596AE9" w:rsidRDefault="00000000">
      <w:pPr>
        <w:pStyle w:val="BodyText"/>
        <w:spacing w:after="100" w:line="360" w:lineRule="auto"/>
        <w:ind w:left="165" w:right="163"/>
        <w:jc w:val="both"/>
      </w:pPr>
      <w:r>
        <w:rPr>
          <w:b/>
        </w:rPr>
        <w:t>Technical description:</w:t>
      </w:r>
      <w:r>
        <w:t xml:space="preserve"> The backend stores the submitted found-item information in the MySQL database.</w:t>
      </w:r>
    </w:p>
    <w:p w14:paraId="1BE0DE7C" w14:textId="77777777" w:rsidR="00596AE9" w:rsidRDefault="00000000">
      <w:pPr>
        <w:pStyle w:val="BodyText"/>
        <w:keepNext/>
        <w:spacing w:before="160" w:after="80"/>
        <w:ind w:left="165" w:right="163"/>
      </w:pPr>
      <w:r>
        <w:rPr>
          <w:b/>
        </w:rPr>
        <w:t>Rule-Based Matching</w:t>
      </w:r>
    </w:p>
    <w:p w14:paraId="1CC3F737" w14:textId="77777777" w:rsidR="00596AE9" w:rsidRDefault="00000000">
      <w:pPr>
        <w:pStyle w:val="BodyText"/>
        <w:spacing w:after="100" w:line="360" w:lineRule="auto"/>
        <w:ind w:left="165" w:right="163"/>
        <w:jc w:val="both"/>
      </w:pPr>
      <w:r>
        <w:rPr>
          <w:b/>
        </w:rPr>
        <w:t>User perspective:</w:t>
      </w:r>
      <w:r>
        <w:t xml:space="preserve"> The system can show a potential match between a lost report and a found report.</w:t>
      </w:r>
    </w:p>
    <w:p w14:paraId="24EFCD5A" w14:textId="77777777" w:rsidR="00596AE9" w:rsidRDefault="00000000">
      <w:pPr>
        <w:pStyle w:val="BodyText"/>
        <w:spacing w:after="100" w:line="360" w:lineRule="auto"/>
        <w:ind w:left="165" w:right="163"/>
        <w:jc w:val="both"/>
      </w:pPr>
      <w:r>
        <w:rPr>
          <w:b/>
        </w:rPr>
        <w:t>Technical description:</w:t>
      </w:r>
      <w:r>
        <w:t xml:space="preserve"> The matching logic compares relevant attributes such as description, category, location and date.</w:t>
      </w:r>
    </w:p>
    <w:p w14:paraId="1EA5BD67" w14:textId="77777777" w:rsidR="00596AE9" w:rsidRDefault="00000000">
      <w:pPr>
        <w:pStyle w:val="BodyText"/>
        <w:keepNext/>
        <w:spacing w:before="160" w:after="80"/>
        <w:ind w:left="165" w:right="163"/>
      </w:pPr>
      <w:r>
        <w:rPr>
          <w:b/>
        </w:rPr>
        <w:t>Confidence Score</w:t>
      </w:r>
    </w:p>
    <w:p w14:paraId="575FEBBD" w14:textId="77777777" w:rsidR="00596AE9" w:rsidRDefault="00000000">
      <w:pPr>
        <w:pStyle w:val="BodyText"/>
        <w:spacing w:after="100" w:line="360" w:lineRule="auto"/>
        <w:ind w:left="165" w:right="163"/>
        <w:jc w:val="both"/>
      </w:pPr>
      <w:r>
        <w:rPr>
          <w:b/>
        </w:rPr>
        <w:t>User perspective:</w:t>
      </w:r>
      <w:r>
        <w:t xml:space="preserve"> The user can understand how closely two reports are related.</w:t>
      </w:r>
    </w:p>
    <w:p w14:paraId="15E38AE7" w14:textId="77777777" w:rsidR="00596AE9" w:rsidRDefault="00000000">
      <w:pPr>
        <w:pStyle w:val="BodyText"/>
        <w:spacing w:after="100" w:line="360" w:lineRule="auto"/>
        <w:ind w:left="165" w:right="163"/>
        <w:jc w:val="both"/>
      </w:pPr>
      <w:r>
        <w:rPr>
          <w:b/>
        </w:rPr>
        <w:t>Technical description:</w:t>
      </w:r>
      <w:r>
        <w:t xml:space="preserve"> A score is generated based on the matching rules implemented by the system.</w:t>
      </w:r>
    </w:p>
    <w:p w14:paraId="55548035" w14:textId="77777777" w:rsidR="00596AE9" w:rsidRDefault="00000000">
      <w:pPr>
        <w:pStyle w:val="BodyText"/>
        <w:keepNext/>
        <w:spacing w:before="160" w:after="80"/>
        <w:ind w:left="165" w:right="163"/>
      </w:pPr>
      <w:r>
        <w:rPr>
          <w:b/>
        </w:rPr>
        <w:t>Location-Based Tracking</w:t>
      </w:r>
    </w:p>
    <w:p w14:paraId="25C74540" w14:textId="77777777" w:rsidR="00596AE9" w:rsidRDefault="00000000">
      <w:pPr>
        <w:pStyle w:val="BodyText"/>
        <w:spacing w:after="100" w:line="360" w:lineRule="auto"/>
        <w:ind w:left="165" w:right="163"/>
        <w:jc w:val="both"/>
      </w:pPr>
      <w:r>
        <w:rPr>
          <w:b/>
        </w:rPr>
        <w:t>User perspective:</w:t>
      </w:r>
      <w:r>
        <w:t xml:space="preserve"> The user can view the location associated with an item.</w:t>
      </w:r>
    </w:p>
    <w:p w14:paraId="68B8737A" w14:textId="77777777" w:rsidR="00596AE9" w:rsidRDefault="00000000">
      <w:pPr>
        <w:pStyle w:val="BodyText"/>
        <w:spacing w:after="100" w:line="360" w:lineRule="auto"/>
        <w:ind w:left="165" w:right="163"/>
        <w:jc w:val="both"/>
      </w:pPr>
      <w:r>
        <w:rPr>
          <w:b/>
        </w:rPr>
        <w:t>Technical description:</w:t>
      </w:r>
      <w:r>
        <w:t xml:space="preserve"> Google Maps API is used for location mapping.</w:t>
      </w:r>
    </w:p>
    <w:p w14:paraId="0732F740" w14:textId="77777777" w:rsidR="00596AE9" w:rsidRDefault="00000000">
      <w:pPr>
        <w:pStyle w:val="BodyText"/>
        <w:keepNext/>
        <w:spacing w:before="160" w:after="80"/>
        <w:ind w:left="165" w:right="163"/>
      </w:pPr>
      <w:r>
        <w:rPr>
          <w:b/>
        </w:rPr>
        <w:t>Ownership Verification</w:t>
      </w:r>
    </w:p>
    <w:p w14:paraId="49440341" w14:textId="77777777" w:rsidR="00596AE9" w:rsidRDefault="00000000">
      <w:pPr>
        <w:pStyle w:val="BodyText"/>
        <w:spacing w:after="100" w:line="360" w:lineRule="auto"/>
        <w:ind w:left="165" w:right="163"/>
        <w:jc w:val="both"/>
      </w:pPr>
      <w:r>
        <w:rPr>
          <w:b/>
        </w:rPr>
        <w:t>User perspective:</w:t>
      </w:r>
      <w:r>
        <w:t xml:space="preserve"> The owner can provide private information to support ownership.</w:t>
      </w:r>
    </w:p>
    <w:p w14:paraId="513DA682" w14:textId="77777777" w:rsidR="00596AE9" w:rsidRDefault="00000000">
      <w:pPr>
        <w:pStyle w:val="BodyText"/>
        <w:spacing w:after="100" w:line="360" w:lineRule="auto"/>
        <w:ind w:left="165" w:right="163"/>
        <w:jc w:val="both"/>
      </w:pPr>
      <w:r>
        <w:rPr>
          <w:b/>
        </w:rPr>
        <w:t>Technical description:</w:t>
      </w:r>
      <w:r>
        <w:t xml:space="preserve"> Private verification information is kept separate from publicly visible item details.</w:t>
      </w:r>
    </w:p>
    <w:p w14:paraId="4529B785" w14:textId="77777777" w:rsidR="00596AE9" w:rsidRDefault="00000000">
      <w:pPr>
        <w:pStyle w:val="BodyText"/>
        <w:keepNext/>
        <w:spacing w:before="160" w:after="80"/>
        <w:ind w:left="165" w:right="163"/>
      </w:pPr>
      <w:r>
        <w:rPr>
          <w:b/>
        </w:rPr>
        <w:lastRenderedPageBreak/>
        <w:t>Notifications</w:t>
      </w:r>
    </w:p>
    <w:p w14:paraId="6C72518A" w14:textId="77777777" w:rsidR="00596AE9" w:rsidRDefault="00000000">
      <w:pPr>
        <w:pStyle w:val="BodyText"/>
        <w:spacing w:after="100" w:line="360" w:lineRule="auto"/>
        <w:ind w:left="165" w:right="163"/>
        <w:jc w:val="both"/>
      </w:pPr>
      <w:r>
        <w:rPr>
          <w:b/>
        </w:rPr>
        <w:t>User perspective:</w:t>
      </w:r>
      <w:r>
        <w:t xml:space="preserve"> The user receives an email when a possible match is identified.</w:t>
      </w:r>
    </w:p>
    <w:p w14:paraId="78AF0E5F" w14:textId="77777777" w:rsidR="00596AE9" w:rsidRDefault="00000000">
      <w:pPr>
        <w:pStyle w:val="BodyText"/>
        <w:spacing w:after="100" w:line="360" w:lineRule="auto"/>
        <w:ind w:left="165" w:right="163"/>
        <w:jc w:val="both"/>
      </w:pPr>
      <w:r>
        <w:rPr>
          <w:b/>
        </w:rPr>
        <w:t>Technical description:</w:t>
      </w:r>
      <w:r>
        <w:t xml:space="preserve"> The backend invokes the configured email notification service.</w:t>
      </w:r>
    </w:p>
    <w:p w14:paraId="6EC73A6F" w14:textId="77777777" w:rsidR="00596AE9" w:rsidRDefault="00000000">
      <w:pPr>
        <w:pStyle w:val="BodyText"/>
        <w:keepNext/>
        <w:spacing w:before="160" w:after="80"/>
        <w:ind w:left="165" w:right="163"/>
      </w:pPr>
      <w:r>
        <w:rPr>
          <w:b/>
        </w:rPr>
        <w:t>Recovery Lifecycle</w:t>
      </w:r>
    </w:p>
    <w:p w14:paraId="6C19B220" w14:textId="77777777" w:rsidR="00596AE9" w:rsidRDefault="00000000">
      <w:pPr>
        <w:pStyle w:val="BodyText"/>
        <w:spacing w:after="100" w:line="360" w:lineRule="auto"/>
        <w:ind w:left="165" w:right="163"/>
        <w:jc w:val="both"/>
      </w:pPr>
      <w:r>
        <w:t>The report can move through: Reported → Possible Match → Verification Pending → Verified → Recovered</w:t>
      </w:r>
    </w:p>
    <w:p w14:paraId="30D374EE" w14:textId="77777777" w:rsidR="00596AE9" w:rsidRDefault="00000000">
      <w:pPr>
        <w:pStyle w:val="BodyText"/>
        <w:keepNext/>
        <w:spacing w:before="160" w:after="80"/>
        <w:ind w:left="165" w:right="163"/>
      </w:pPr>
      <w:r>
        <w:rPr>
          <w:b/>
        </w:rPr>
        <w:t>Administrator</w:t>
      </w:r>
    </w:p>
    <w:p w14:paraId="3B399951" w14:textId="77777777" w:rsidR="00596AE9" w:rsidRDefault="00000000">
      <w:pPr>
        <w:pStyle w:val="BodyText"/>
        <w:spacing w:after="100" w:line="360" w:lineRule="auto"/>
        <w:ind w:left="165" w:right="163"/>
        <w:jc w:val="both"/>
      </w:pPr>
      <w:r>
        <w:t>Administrators can:</w:t>
      </w:r>
    </w:p>
    <w:p w14:paraId="2BBB7D83" w14:textId="77777777" w:rsidR="00596AE9" w:rsidRDefault="00000000">
      <w:pPr>
        <w:pStyle w:val="ListParagraph"/>
        <w:numPr>
          <w:ilvl w:val="0"/>
          <w:numId w:val="31"/>
        </w:numPr>
        <w:spacing w:after="50" w:line="300" w:lineRule="auto"/>
        <w:ind w:right="163"/>
        <w:jc w:val="both"/>
      </w:pPr>
      <w:r>
        <w:rPr>
          <w:sz w:val="20"/>
          <w:szCs w:val="20"/>
        </w:rPr>
        <w:t>Review suspicious reports</w:t>
      </w:r>
    </w:p>
    <w:p w14:paraId="52CAD033" w14:textId="77777777" w:rsidR="00596AE9" w:rsidRDefault="00000000">
      <w:pPr>
        <w:pStyle w:val="ListParagraph"/>
        <w:numPr>
          <w:ilvl w:val="0"/>
          <w:numId w:val="31"/>
        </w:numPr>
        <w:spacing w:after="50" w:line="300" w:lineRule="auto"/>
        <w:ind w:right="163"/>
        <w:jc w:val="both"/>
      </w:pPr>
      <w:r>
        <w:rPr>
          <w:sz w:val="20"/>
          <w:szCs w:val="20"/>
        </w:rPr>
        <w:t>Manage duplicate entries</w:t>
      </w:r>
    </w:p>
    <w:p w14:paraId="49A2048D" w14:textId="77777777" w:rsidR="00596AE9" w:rsidRDefault="00000000">
      <w:pPr>
        <w:pStyle w:val="ListParagraph"/>
        <w:numPr>
          <w:ilvl w:val="0"/>
          <w:numId w:val="31"/>
        </w:numPr>
        <w:spacing w:after="50" w:line="300" w:lineRule="auto"/>
        <w:ind w:right="163"/>
        <w:jc w:val="both"/>
      </w:pPr>
      <w:r>
        <w:rPr>
          <w:sz w:val="20"/>
          <w:szCs w:val="20"/>
        </w:rPr>
        <w:t>Resolve disputes</w:t>
      </w:r>
    </w:p>
    <w:p w14:paraId="67956EC3" w14:textId="77777777" w:rsidR="00596AE9" w:rsidRDefault="00000000">
      <w:pPr>
        <w:pStyle w:val="ListParagraph"/>
        <w:numPr>
          <w:ilvl w:val="0"/>
          <w:numId w:val="31"/>
        </w:numPr>
        <w:spacing w:after="50" w:line="300" w:lineRule="auto"/>
        <w:ind w:right="163"/>
        <w:jc w:val="both"/>
      </w:pPr>
      <w:r>
        <w:rPr>
          <w:sz w:val="20"/>
          <w:szCs w:val="20"/>
        </w:rPr>
        <w:t>Maintain reliable records</w:t>
      </w:r>
    </w:p>
    <w:p w14:paraId="6AC70B00" w14:textId="77777777" w:rsidR="00596AE9" w:rsidRDefault="00596AE9">
      <w:pPr>
        <w:spacing w:line="120" w:lineRule="exact"/>
      </w:pPr>
    </w:p>
    <w:p w14:paraId="70FDE8DF" w14:textId="77777777" w:rsidR="00596AE9" w:rsidRDefault="00000000">
      <w:pPr>
        <w:pStyle w:val="Heading1"/>
        <w:keepNext/>
        <w:pageBreakBefore/>
        <w:spacing w:before="0" w:after="200"/>
        <w:ind w:right="90"/>
      </w:pPr>
      <w:r>
        <w:lastRenderedPageBreak/>
        <w:t>CHAPTER -8 TESTING</w:t>
      </w:r>
    </w:p>
    <w:p w14:paraId="57DBA62D" w14:textId="77777777" w:rsidR="00596AE9" w:rsidRDefault="00000000">
      <w:pPr>
        <w:pStyle w:val="Heading2"/>
        <w:keepNext/>
        <w:spacing w:before="200" w:after="100"/>
        <w:ind w:left="165" w:firstLine="0"/>
      </w:pPr>
      <w:r>
        <w:t>8.1 Postman testing (frontend/backend)</w:t>
      </w:r>
    </w:p>
    <w:p w14:paraId="2082ED3B" w14:textId="77777777" w:rsidR="00596AE9" w:rsidRDefault="00000000">
      <w:pPr>
        <w:pStyle w:val="BodyText"/>
        <w:spacing w:after="100" w:line="360" w:lineRule="auto"/>
        <w:ind w:left="165" w:right="163"/>
        <w:jc w:val="both"/>
      </w:pPr>
      <w:r>
        <w:t>Postman is used to test the backend APIs of the LOST AND FOUND CAMPUS TRACKER. API testing verifies whether requests are received correctly, validation is performed properly, database operations are successful and appropriate responses are returned.</w:t>
      </w:r>
    </w:p>
    <w:p w14:paraId="59D3C4F4" w14:textId="77777777" w:rsidR="00596AE9" w:rsidRDefault="00000000">
      <w:pPr>
        <w:pStyle w:val="BodyText"/>
        <w:spacing w:after="100" w:line="360" w:lineRule="auto"/>
        <w:ind w:left="165" w:right="163"/>
        <w:jc w:val="both"/>
      </w:pPr>
      <w:r>
        <w:t>The testing process should include valid requests, invalid requests, missing fields and boundary cases wherever applicable.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C26AD98" w14:textId="77777777">
        <w:trPr>
          <w:cantSplit/>
          <w:trHeight w:val="3600"/>
          <w:jc w:val="center"/>
        </w:trPr>
        <w:tc>
          <w:tcPr>
            <w:tcW w:w="9000" w:type="dxa"/>
            <w:vAlign w:val="center"/>
          </w:tcPr>
          <w:p w14:paraId="2C379A49" w14:textId="77777777" w:rsidR="00596AE9" w:rsidRDefault="00000000">
            <w:pPr>
              <w:keepNext/>
              <w:jc w:val="center"/>
            </w:pPr>
            <w:r>
              <w:rPr>
                <w:i/>
                <w:sz w:val="20"/>
                <w:szCs w:val="20"/>
              </w:rPr>
              <w:t>[ Insert screenshots of actual Postman requests and responses here ]</w:t>
            </w:r>
          </w:p>
        </w:tc>
      </w:tr>
    </w:tbl>
    <w:p w14:paraId="22DEA093" w14:textId="77777777" w:rsidR="00596AE9" w:rsidRDefault="00000000">
      <w:pPr>
        <w:pStyle w:val="BodyText"/>
        <w:spacing w:before="80" w:after="160"/>
        <w:jc w:val="center"/>
      </w:pPr>
      <w:r>
        <w:rPr>
          <w:b/>
        </w:rPr>
        <w:t>Figure 8.1 Postman testing</w:t>
      </w:r>
    </w:p>
    <w:p w14:paraId="51C2E0B9" w14:textId="77777777" w:rsidR="00596AE9" w:rsidRDefault="00000000">
      <w:pPr>
        <w:pStyle w:val="Heading2"/>
        <w:keepNext/>
        <w:spacing w:before="200" w:after="100"/>
        <w:ind w:left="165" w:firstLine="0"/>
      </w:pPr>
      <w:r>
        <w:t>8.2 Integration testing</w:t>
      </w:r>
    </w:p>
    <w:p w14:paraId="3C33F153" w14:textId="77777777" w:rsidR="00596AE9" w:rsidRDefault="00000000">
      <w:pPr>
        <w:pStyle w:val="BodyText"/>
        <w:spacing w:after="100" w:line="360" w:lineRule="auto"/>
        <w:ind w:left="165" w:right="163"/>
        <w:jc w:val="both"/>
      </w:pPr>
      <w:r>
        <w:t>Integration testing verifies whether the different components of the system communicate correctly with each other.</w:t>
      </w:r>
    </w:p>
    <w:p w14:paraId="2FBDC802" w14:textId="77777777" w:rsidR="00596AE9" w:rsidRDefault="00000000">
      <w:pPr>
        <w:pStyle w:val="BodyText"/>
        <w:spacing w:after="100" w:line="360" w:lineRule="auto"/>
        <w:ind w:left="165" w:right="163"/>
        <w:jc w:val="both"/>
      </w:pPr>
      <w:r>
        <w:t>The major integrations include:</w:t>
      </w:r>
    </w:p>
    <w:p w14:paraId="1EAEB9D0" w14:textId="77777777" w:rsidR="00596AE9" w:rsidRDefault="00000000">
      <w:pPr>
        <w:pStyle w:val="ListParagraph"/>
        <w:numPr>
          <w:ilvl w:val="0"/>
          <w:numId w:val="31"/>
        </w:numPr>
        <w:spacing w:after="50" w:line="300" w:lineRule="auto"/>
        <w:ind w:right="163"/>
        <w:jc w:val="both"/>
      </w:pPr>
      <w:r>
        <w:rPr>
          <w:sz w:val="20"/>
          <w:szCs w:val="20"/>
        </w:rPr>
        <w:t>Frontend with Spring Boot backend.</w:t>
      </w:r>
    </w:p>
    <w:p w14:paraId="301B262C" w14:textId="77777777" w:rsidR="00596AE9" w:rsidRDefault="00000000">
      <w:pPr>
        <w:pStyle w:val="ListParagraph"/>
        <w:numPr>
          <w:ilvl w:val="0"/>
          <w:numId w:val="31"/>
        </w:numPr>
        <w:spacing w:after="50" w:line="300" w:lineRule="auto"/>
        <w:ind w:right="163"/>
        <w:jc w:val="both"/>
      </w:pPr>
      <w:r>
        <w:rPr>
          <w:sz w:val="20"/>
          <w:szCs w:val="20"/>
        </w:rPr>
        <w:t>Spring Boot backend with MySQL.</w:t>
      </w:r>
    </w:p>
    <w:p w14:paraId="1C943603" w14:textId="77777777" w:rsidR="00596AE9" w:rsidRDefault="00000000">
      <w:pPr>
        <w:pStyle w:val="ListParagraph"/>
        <w:numPr>
          <w:ilvl w:val="0"/>
          <w:numId w:val="31"/>
        </w:numPr>
        <w:spacing w:after="50" w:line="300" w:lineRule="auto"/>
        <w:ind w:right="163"/>
        <w:jc w:val="both"/>
      </w:pPr>
      <w:r>
        <w:rPr>
          <w:sz w:val="20"/>
          <w:szCs w:val="20"/>
        </w:rPr>
        <w:t>Spring Boot backend with matching logic.</w:t>
      </w:r>
    </w:p>
    <w:p w14:paraId="7CE8C443" w14:textId="77777777" w:rsidR="00596AE9" w:rsidRDefault="00000000">
      <w:pPr>
        <w:pStyle w:val="ListParagraph"/>
        <w:numPr>
          <w:ilvl w:val="0"/>
          <w:numId w:val="31"/>
        </w:numPr>
        <w:spacing w:after="50" w:line="300" w:lineRule="auto"/>
        <w:ind w:right="163"/>
        <w:jc w:val="both"/>
      </w:pPr>
      <w:r>
        <w:rPr>
          <w:sz w:val="20"/>
          <w:szCs w:val="20"/>
        </w:rPr>
        <w:t>Application with Google Maps API.</w:t>
      </w:r>
    </w:p>
    <w:p w14:paraId="08BE40DE" w14:textId="77777777" w:rsidR="00596AE9" w:rsidRDefault="00000000">
      <w:pPr>
        <w:pStyle w:val="ListParagraph"/>
        <w:numPr>
          <w:ilvl w:val="0"/>
          <w:numId w:val="31"/>
        </w:numPr>
        <w:spacing w:after="50" w:line="300" w:lineRule="auto"/>
        <w:ind w:right="163"/>
        <w:jc w:val="both"/>
      </w:pPr>
      <w:r>
        <w:rPr>
          <w:sz w:val="20"/>
          <w:szCs w:val="20"/>
        </w:rPr>
        <w:t>Application with email notification service.</w:t>
      </w:r>
    </w:p>
    <w:p w14:paraId="05CB4850" w14:textId="77777777" w:rsidR="00596AE9" w:rsidRDefault="00596AE9">
      <w:pPr>
        <w:spacing w:line="120" w:lineRule="exact"/>
      </w:pPr>
    </w:p>
    <w:p w14:paraId="62A1D95C" w14:textId="77777777" w:rsidR="00596AE9" w:rsidRDefault="00000000">
      <w:pPr>
        <w:pStyle w:val="BodyText"/>
        <w:spacing w:after="100" w:line="360" w:lineRule="auto"/>
        <w:ind w:left="165" w:right="163"/>
        <w:jc w:val="both"/>
      </w:pPr>
      <w:r>
        <w:t>Each integration should be tested using actual project data and the results should be documented.</w:t>
      </w:r>
    </w:p>
    <w:p w14:paraId="761C9661" w14:textId="77777777" w:rsidR="00596AE9" w:rsidRDefault="00000000">
      <w:pPr>
        <w:pStyle w:val="Heading2"/>
        <w:keepNext/>
        <w:spacing w:before="200" w:after="100"/>
        <w:ind w:left="165" w:firstLine="0"/>
      </w:pPr>
      <w:r>
        <w:t>8.3 Tools used for testing</w:t>
      </w:r>
    </w:p>
    <w:p w14:paraId="41C20006" w14:textId="77777777" w:rsidR="00596AE9" w:rsidRDefault="00000000">
      <w:pPr>
        <w:pStyle w:val="BodyText"/>
        <w:spacing w:after="100" w:line="360" w:lineRule="auto"/>
        <w:ind w:left="165" w:right="163"/>
        <w:jc w:val="both"/>
      </w:pPr>
      <w:r>
        <w:t>The following tools are used for testing and verification:</w:t>
      </w:r>
    </w:p>
    <w:p w14:paraId="4A87B887" w14:textId="77777777" w:rsidR="00596AE9" w:rsidRDefault="00000000">
      <w:pPr>
        <w:pStyle w:val="ListParagraph"/>
        <w:numPr>
          <w:ilvl w:val="0"/>
          <w:numId w:val="31"/>
        </w:numPr>
        <w:spacing w:after="50" w:line="300" w:lineRule="auto"/>
        <w:ind w:right="163"/>
        <w:jc w:val="both"/>
      </w:pPr>
      <w:r>
        <w:rPr>
          <w:b/>
          <w:sz w:val="20"/>
          <w:szCs w:val="20"/>
        </w:rPr>
        <w:t>Postman:</w:t>
      </w:r>
      <w:r>
        <w:rPr>
          <w:sz w:val="20"/>
          <w:szCs w:val="20"/>
        </w:rPr>
        <w:t xml:space="preserve"> API testing.</w:t>
      </w:r>
    </w:p>
    <w:p w14:paraId="53BEDE6C" w14:textId="77777777" w:rsidR="00596AE9" w:rsidRDefault="00000000">
      <w:pPr>
        <w:pStyle w:val="ListParagraph"/>
        <w:numPr>
          <w:ilvl w:val="0"/>
          <w:numId w:val="31"/>
        </w:numPr>
        <w:spacing w:after="50" w:line="300" w:lineRule="auto"/>
        <w:ind w:right="163"/>
        <w:jc w:val="both"/>
      </w:pPr>
      <w:r>
        <w:rPr>
          <w:b/>
          <w:sz w:val="20"/>
          <w:szCs w:val="20"/>
        </w:rPr>
        <w:t>Web Browser:</w:t>
      </w:r>
      <w:r>
        <w:rPr>
          <w:sz w:val="20"/>
          <w:szCs w:val="20"/>
        </w:rPr>
        <w:t xml:space="preserve"> Frontend testing.</w:t>
      </w:r>
    </w:p>
    <w:p w14:paraId="5C67A4BB" w14:textId="77777777" w:rsidR="00596AE9" w:rsidRDefault="00000000">
      <w:pPr>
        <w:pStyle w:val="ListParagraph"/>
        <w:numPr>
          <w:ilvl w:val="0"/>
          <w:numId w:val="31"/>
        </w:numPr>
        <w:spacing w:after="50" w:line="300" w:lineRule="auto"/>
        <w:ind w:right="163"/>
        <w:jc w:val="both"/>
      </w:pPr>
      <w:r>
        <w:rPr>
          <w:b/>
          <w:sz w:val="20"/>
          <w:szCs w:val="20"/>
        </w:rPr>
        <w:t>MySQL:</w:t>
      </w:r>
      <w:r>
        <w:rPr>
          <w:sz w:val="20"/>
          <w:szCs w:val="20"/>
        </w:rPr>
        <w:t xml:space="preserve"> Database verification.</w:t>
      </w:r>
    </w:p>
    <w:p w14:paraId="0F278F6D" w14:textId="77777777" w:rsidR="00596AE9" w:rsidRDefault="00000000">
      <w:pPr>
        <w:pStyle w:val="ListParagraph"/>
        <w:numPr>
          <w:ilvl w:val="0"/>
          <w:numId w:val="31"/>
        </w:numPr>
        <w:spacing w:after="50" w:line="300" w:lineRule="auto"/>
        <w:ind w:right="163"/>
        <w:jc w:val="both"/>
      </w:pPr>
      <w:r>
        <w:rPr>
          <w:b/>
          <w:sz w:val="20"/>
          <w:szCs w:val="20"/>
        </w:rPr>
        <w:t>Developer Tools:</w:t>
      </w:r>
      <w:r>
        <w:rPr>
          <w:sz w:val="20"/>
          <w:szCs w:val="20"/>
        </w:rPr>
        <w:t xml:space="preserve"> Frontend and network debugging.</w:t>
      </w:r>
    </w:p>
    <w:p w14:paraId="7BB5F4E1" w14:textId="77777777" w:rsidR="00596AE9" w:rsidRDefault="00000000">
      <w:pPr>
        <w:pStyle w:val="ListParagraph"/>
        <w:numPr>
          <w:ilvl w:val="0"/>
          <w:numId w:val="31"/>
        </w:numPr>
        <w:spacing w:after="50" w:line="300" w:lineRule="auto"/>
        <w:ind w:right="163"/>
        <w:jc w:val="both"/>
      </w:pPr>
      <w:r>
        <w:rPr>
          <w:b/>
          <w:sz w:val="20"/>
          <w:szCs w:val="20"/>
        </w:rPr>
        <w:t>Git/GitHub:</w:t>
      </w:r>
      <w:r>
        <w:rPr>
          <w:sz w:val="20"/>
          <w:szCs w:val="20"/>
        </w:rPr>
        <w:t xml:space="preserve"> Version tracking and collaboration.</w:t>
      </w:r>
    </w:p>
    <w:p w14:paraId="0E8042FE" w14:textId="77777777" w:rsidR="00596AE9" w:rsidRDefault="00596AE9">
      <w:pPr>
        <w:spacing w:line="120" w:lineRule="exact"/>
      </w:pPr>
    </w:p>
    <w:p w14:paraId="6996C970" w14:textId="77777777" w:rsidR="00596AE9" w:rsidRDefault="00000000">
      <w:pPr>
        <w:pStyle w:val="Heading2"/>
        <w:keepNext/>
        <w:spacing w:before="200" w:after="100"/>
        <w:ind w:left="165" w:firstLine="0"/>
      </w:pPr>
      <w:r>
        <w:lastRenderedPageBreak/>
        <w:t>8.4 Test cases and results</w:t>
      </w:r>
    </w:p>
    <w:tbl>
      <w:tblPr>
        <w:tblW w:w="8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100"/>
        <w:gridCol w:w="1450"/>
        <w:gridCol w:w="1450"/>
        <w:gridCol w:w="1750"/>
        <w:gridCol w:w="1800"/>
        <w:gridCol w:w="1050"/>
      </w:tblGrid>
      <w:tr w:rsidR="00596AE9" w14:paraId="65695E28" w14:textId="77777777">
        <w:trPr>
          <w:cantSplit/>
          <w:trHeight w:val="330"/>
          <w:tblHeader/>
          <w:jc w:val="center"/>
        </w:trPr>
        <w:tc>
          <w:tcPr>
            <w:tcW w:w="1100" w:type="dxa"/>
            <w:vAlign w:val="center"/>
          </w:tcPr>
          <w:p w14:paraId="58BAAC3F" w14:textId="77777777" w:rsidR="00596AE9" w:rsidRDefault="00000000">
            <w:pPr>
              <w:jc w:val="center"/>
            </w:pPr>
            <w:r>
              <w:rPr>
                <w:b/>
                <w:sz w:val="19"/>
                <w:szCs w:val="19"/>
              </w:rPr>
              <w:t>Test Case ID</w:t>
            </w:r>
          </w:p>
        </w:tc>
        <w:tc>
          <w:tcPr>
            <w:tcW w:w="1450" w:type="dxa"/>
            <w:vAlign w:val="center"/>
          </w:tcPr>
          <w:p w14:paraId="0C6ECF92" w14:textId="77777777" w:rsidR="00596AE9" w:rsidRDefault="00000000">
            <w:pPr>
              <w:jc w:val="center"/>
            </w:pPr>
            <w:r>
              <w:rPr>
                <w:b/>
                <w:sz w:val="19"/>
                <w:szCs w:val="19"/>
              </w:rPr>
              <w:t>Test Case</w:t>
            </w:r>
          </w:p>
        </w:tc>
        <w:tc>
          <w:tcPr>
            <w:tcW w:w="1450" w:type="dxa"/>
            <w:vAlign w:val="center"/>
          </w:tcPr>
          <w:p w14:paraId="121DCFFC" w14:textId="77777777" w:rsidR="00596AE9" w:rsidRDefault="00000000">
            <w:pPr>
              <w:jc w:val="center"/>
            </w:pPr>
            <w:r>
              <w:rPr>
                <w:b/>
                <w:sz w:val="19"/>
                <w:szCs w:val="19"/>
              </w:rPr>
              <w:t>Input</w:t>
            </w:r>
          </w:p>
        </w:tc>
        <w:tc>
          <w:tcPr>
            <w:tcW w:w="1750" w:type="dxa"/>
            <w:vAlign w:val="center"/>
          </w:tcPr>
          <w:p w14:paraId="1CC0B603" w14:textId="77777777" w:rsidR="00596AE9" w:rsidRDefault="00000000">
            <w:pPr>
              <w:jc w:val="center"/>
            </w:pPr>
            <w:r>
              <w:rPr>
                <w:b/>
                <w:sz w:val="19"/>
                <w:szCs w:val="19"/>
              </w:rPr>
              <w:t>Expected Result</w:t>
            </w:r>
          </w:p>
        </w:tc>
        <w:tc>
          <w:tcPr>
            <w:tcW w:w="1800" w:type="dxa"/>
            <w:vAlign w:val="center"/>
          </w:tcPr>
          <w:p w14:paraId="28136529" w14:textId="77777777" w:rsidR="00596AE9" w:rsidRDefault="00000000">
            <w:pPr>
              <w:jc w:val="center"/>
            </w:pPr>
            <w:r>
              <w:rPr>
                <w:b/>
                <w:sz w:val="19"/>
                <w:szCs w:val="19"/>
              </w:rPr>
              <w:t>Actual Result</w:t>
            </w:r>
          </w:p>
        </w:tc>
        <w:tc>
          <w:tcPr>
            <w:tcW w:w="1050" w:type="dxa"/>
            <w:vAlign w:val="center"/>
          </w:tcPr>
          <w:p w14:paraId="0B1CA818" w14:textId="77777777" w:rsidR="00596AE9" w:rsidRDefault="00000000">
            <w:pPr>
              <w:jc w:val="center"/>
            </w:pPr>
            <w:r>
              <w:rPr>
                <w:b/>
                <w:sz w:val="19"/>
                <w:szCs w:val="19"/>
              </w:rPr>
              <w:t>Status</w:t>
            </w:r>
          </w:p>
        </w:tc>
      </w:tr>
      <w:tr w:rsidR="00596AE9" w14:paraId="46B45A48" w14:textId="77777777">
        <w:trPr>
          <w:cantSplit/>
          <w:trHeight w:val="330"/>
          <w:jc w:val="center"/>
        </w:trPr>
        <w:tc>
          <w:tcPr>
            <w:tcW w:w="1100" w:type="dxa"/>
            <w:vAlign w:val="center"/>
          </w:tcPr>
          <w:p w14:paraId="164E22A3" w14:textId="77777777" w:rsidR="00596AE9" w:rsidRDefault="00000000">
            <w:r>
              <w:rPr>
                <w:sz w:val="19"/>
                <w:szCs w:val="19"/>
              </w:rPr>
              <w:t>TC01</w:t>
            </w:r>
          </w:p>
        </w:tc>
        <w:tc>
          <w:tcPr>
            <w:tcW w:w="1450" w:type="dxa"/>
            <w:vAlign w:val="center"/>
          </w:tcPr>
          <w:p w14:paraId="4E939597" w14:textId="77777777" w:rsidR="00596AE9" w:rsidRDefault="00000000">
            <w:r>
              <w:rPr>
                <w:sz w:val="19"/>
                <w:szCs w:val="19"/>
              </w:rPr>
              <w:t>User registration/login</w:t>
            </w:r>
          </w:p>
        </w:tc>
        <w:tc>
          <w:tcPr>
            <w:tcW w:w="1450" w:type="dxa"/>
            <w:vAlign w:val="center"/>
          </w:tcPr>
          <w:p w14:paraId="0EDE9B8C" w14:textId="77777777" w:rsidR="00596AE9" w:rsidRDefault="00000000">
            <w:r>
              <w:rPr>
                <w:sz w:val="19"/>
                <w:szCs w:val="19"/>
              </w:rPr>
              <w:t>Valid details</w:t>
            </w:r>
          </w:p>
        </w:tc>
        <w:tc>
          <w:tcPr>
            <w:tcW w:w="1750" w:type="dxa"/>
            <w:vAlign w:val="center"/>
          </w:tcPr>
          <w:p w14:paraId="0D020D99" w14:textId="77777777" w:rsidR="00596AE9" w:rsidRDefault="00000000">
            <w:r>
              <w:rPr>
                <w:sz w:val="19"/>
                <w:szCs w:val="19"/>
              </w:rPr>
              <w:t>User successfully authenticated</w:t>
            </w:r>
          </w:p>
        </w:tc>
        <w:tc>
          <w:tcPr>
            <w:tcW w:w="1800" w:type="dxa"/>
            <w:vAlign w:val="center"/>
          </w:tcPr>
          <w:p w14:paraId="22D061DA" w14:textId="77777777" w:rsidR="00596AE9" w:rsidRDefault="00596AE9"/>
        </w:tc>
        <w:tc>
          <w:tcPr>
            <w:tcW w:w="1050" w:type="dxa"/>
            <w:vAlign w:val="center"/>
          </w:tcPr>
          <w:p w14:paraId="2F46B5AC" w14:textId="77777777" w:rsidR="00596AE9" w:rsidRDefault="00596AE9"/>
        </w:tc>
      </w:tr>
      <w:tr w:rsidR="00596AE9" w14:paraId="35834785" w14:textId="77777777">
        <w:trPr>
          <w:cantSplit/>
          <w:trHeight w:val="330"/>
          <w:jc w:val="center"/>
        </w:trPr>
        <w:tc>
          <w:tcPr>
            <w:tcW w:w="1100" w:type="dxa"/>
            <w:vAlign w:val="center"/>
          </w:tcPr>
          <w:p w14:paraId="0FF84AFC" w14:textId="77777777" w:rsidR="00596AE9" w:rsidRDefault="00000000">
            <w:r>
              <w:rPr>
                <w:sz w:val="19"/>
                <w:szCs w:val="19"/>
              </w:rPr>
              <w:t>TC02</w:t>
            </w:r>
          </w:p>
        </w:tc>
        <w:tc>
          <w:tcPr>
            <w:tcW w:w="1450" w:type="dxa"/>
            <w:vAlign w:val="center"/>
          </w:tcPr>
          <w:p w14:paraId="43615C52" w14:textId="77777777" w:rsidR="00596AE9" w:rsidRDefault="00000000">
            <w:r>
              <w:rPr>
                <w:sz w:val="19"/>
                <w:szCs w:val="19"/>
              </w:rPr>
              <w:t>Lost item submission</w:t>
            </w:r>
          </w:p>
        </w:tc>
        <w:tc>
          <w:tcPr>
            <w:tcW w:w="1450" w:type="dxa"/>
            <w:vAlign w:val="center"/>
          </w:tcPr>
          <w:p w14:paraId="091F872A" w14:textId="77777777" w:rsidR="00596AE9" w:rsidRDefault="00000000">
            <w:r>
              <w:rPr>
                <w:sz w:val="19"/>
                <w:szCs w:val="19"/>
              </w:rPr>
              <w:t>Valid item details</w:t>
            </w:r>
          </w:p>
        </w:tc>
        <w:tc>
          <w:tcPr>
            <w:tcW w:w="1750" w:type="dxa"/>
            <w:vAlign w:val="center"/>
          </w:tcPr>
          <w:p w14:paraId="199113C7" w14:textId="77777777" w:rsidR="00596AE9" w:rsidRDefault="00000000">
            <w:r>
              <w:rPr>
                <w:sz w:val="19"/>
                <w:szCs w:val="19"/>
              </w:rPr>
              <w:t>Lost report created</w:t>
            </w:r>
          </w:p>
        </w:tc>
        <w:tc>
          <w:tcPr>
            <w:tcW w:w="1800" w:type="dxa"/>
            <w:vAlign w:val="center"/>
          </w:tcPr>
          <w:p w14:paraId="6DB071A3" w14:textId="77777777" w:rsidR="00596AE9" w:rsidRDefault="00596AE9"/>
        </w:tc>
        <w:tc>
          <w:tcPr>
            <w:tcW w:w="1050" w:type="dxa"/>
            <w:vAlign w:val="center"/>
          </w:tcPr>
          <w:p w14:paraId="25046AD6" w14:textId="77777777" w:rsidR="00596AE9" w:rsidRDefault="00596AE9"/>
        </w:tc>
      </w:tr>
      <w:tr w:rsidR="00596AE9" w14:paraId="00F3C070" w14:textId="77777777">
        <w:trPr>
          <w:cantSplit/>
          <w:trHeight w:val="330"/>
          <w:jc w:val="center"/>
        </w:trPr>
        <w:tc>
          <w:tcPr>
            <w:tcW w:w="1100" w:type="dxa"/>
            <w:vAlign w:val="center"/>
          </w:tcPr>
          <w:p w14:paraId="085B8081" w14:textId="77777777" w:rsidR="00596AE9" w:rsidRDefault="00000000">
            <w:r>
              <w:rPr>
                <w:sz w:val="19"/>
                <w:szCs w:val="19"/>
              </w:rPr>
              <w:t>TC03</w:t>
            </w:r>
          </w:p>
        </w:tc>
        <w:tc>
          <w:tcPr>
            <w:tcW w:w="1450" w:type="dxa"/>
            <w:vAlign w:val="center"/>
          </w:tcPr>
          <w:p w14:paraId="395D7768" w14:textId="77777777" w:rsidR="00596AE9" w:rsidRDefault="00000000">
            <w:r>
              <w:rPr>
                <w:sz w:val="19"/>
                <w:szCs w:val="19"/>
              </w:rPr>
              <w:t>Found item submission</w:t>
            </w:r>
          </w:p>
        </w:tc>
        <w:tc>
          <w:tcPr>
            <w:tcW w:w="1450" w:type="dxa"/>
            <w:vAlign w:val="center"/>
          </w:tcPr>
          <w:p w14:paraId="51BAA081" w14:textId="77777777" w:rsidR="00596AE9" w:rsidRDefault="00000000">
            <w:r>
              <w:rPr>
                <w:sz w:val="19"/>
                <w:szCs w:val="19"/>
              </w:rPr>
              <w:t>Valid item details</w:t>
            </w:r>
          </w:p>
        </w:tc>
        <w:tc>
          <w:tcPr>
            <w:tcW w:w="1750" w:type="dxa"/>
            <w:vAlign w:val="center"/>
          </w:tcPr>
          <w:p w14:paraId="7FAC58E4" w14:textId="77777777" w:rsidR="00596AE9" w:rsidRDefault="00000000">
            <w:r>
              <w:rPr>
                <w:sz w:val="19"/>
                <w:szCs w:val="19"/>
              </w:rPr>
              <w:t>Found report created</w:t>
            </w:r>
          </w:p>
        </w:tc>
        <w:tc>
          <w:tcPr>
            <w:tcW w:w="1800" w:type="dxa"/>
            <w:vAlign w:val="center"/>
          </w:tcPr>
          <w:p w14:paraId="11DB0F7A" w14:textId="77777777" w:rsidR="00596AE9" w:rsidRDefault="00596AE9"/>
        </w:tc>
        <w:tc>
          <w:tcPr>
            <w:tcW w:w="1050" w:type="dxa"/>
            <w:vAlign w:val="center"/>
          </w:tcPr>
          <w:p w14:paraId="1BED7D7C" w14:textId="77777777" w:rsidR="00596AE9" w:rsidRDefault="00596AE9"/>
        </w:tc>
      </w:tr>
      <w:tr w:rsidR="00596AE9" w14:paraId="6EFCCE56" w14:textId="77777777">
        <w:trPr>
          <w:cantSplit/>
          <w:trHeight w:val="330"/>
          <w:jc w:val="center"/>
        </w:trPr>
        <w:tc>
          <w:tcPr>
            <w:tcW w:w="1100" w:type="dxa"/>
            <w:vAlign w:val="center"/>
          </w:tcPr>
          <w:p w14:paraId="222A399E" w14:textId="77777777" w:rsidR="00596AE9" w:rsidRDefault="00000000">
            <w:r>
              <w:rPr>
                <w:sz w:val="19"/>
                <w:szCs w:val="19"/>
              </w:rPr>
              <w:t>TC04</w:t>
            </w:r>
          </w:p>
        </w:tc>
        <w:tc>
          <w:tcPr>
            <w:tcW w:w="1450" w:type="dxa"/>
            <w:vAlign w:val="center"/>
          </w:tcPr>
          <w:p w14:paraId="48F12D54" w14:textId="77777777" w:rsidR="00596AE9" w:rsidRDefault="00000000">
            <w:r>
              <w:rPr>
                <w:sz w:val="19"/>
                <w:szCs w:val="19"/>
              </w:rPr>
              <w:t>Search</w:t>
            </w:r>
          </w:p>
        </w:tc>
        <w:tc>
          <w:tcPr>
            <w:tcW w:w="1450" w:type="dxa"/>
            <w:vAlign w:val="center"/>
          </w:tcPr>
          <w:p w14:paraId="6764C711" w14:textId="77777777" w:rsidR="00596AE9" w:rsidRDefault="00000000">
            <w:r>
              <w:rPr>
                <w:sz w:val="19"/>
                <w:szCs w:val="19"/>
              </w:rPr>
              <w:t>Item keyword/category</w:t>
            </w:r>
          </w:p>
        </w:tc>
        <w:tc>
          <w:tcPr>
            <w:tcW w:w="1750" w:type="dxa"/>
            <w:vAlign w:val="center"/>
          </w:tcPr>
          <w:p w14:paraId="2035CDB7" w14:textId="77777777" w:rsidR="00596AE9" w:rsidRDefault="00000000">
            <w:r>
              <w:rPr>
                <w:sz w:val="19"/>
                <w:szCs w:val="19"/>
              </w:rPr>
              <w:t>Relevant reports displayed</w:t>
            </w:r>
          </w:p>
        </w:tc>
        <w:tc>
          <w:tcPr>
            <w:tcW w:w="1800" w:type="dxa"/>
            <w:vAlign w:val="center"/>
          </w:tcPr>
          <w:p w14:paraId="4B21A698" w14:textId="77777777" w:rsidR="00596AE9" w:rsidRDefault="00596AE9"/>
        </w:tc>
        <w:tc>
          <w:tcPr>
            <w:tcW w:w="1050" w:type="dxa"/>
            <w:vAlign w:val="center"/>
          </w:tcPr>
          <w:p w14:paraId="6500E923" w14:textId="77777777" w:rsidR="00596AE9" w:rsidRDefault="00596AE9"/>
        </w:tc>
      </w:tr>
      <w:tr w:rsidR="00596AE9" w14:paraId="3D4F3803" w14:textId="77777777">
        <w:trPr>
          <w:cantSplit/>
          <w:trHeight w:val="330"/>
          <w:jc w:val="center"/>
        </w:trPr>
        <w:tc>
          <w:tcPr>
            <w:tcW w:w="1100" w:type="dxa"/>
            <w:vAlign w:val="center"/>
          </w:tcPr>
          <w:p w14:paraId="7384A549" w14:textId="77777777" w:rsidR="00596AE9" w:rsidRDefault="00000000">
            <w:r>
              <w:rPr>
                <w:sz w:val="19"/>
                <w:szCs w:val="19"/>
              </w:rPr>
              <w:t>TC05</w:t>
            </w:r>
          </w:p>
        </w:tc>
        <w:tc>
          <w:tcPr>
            <w:tcW w:w="1450" w:type="dxa"/>
            <w:vAlign w:val="center"/>
          </w:tcPr>
          <w:p w14:paraId="42C5DF06" w14:textId="77777777" w:rsidR="00596AE9" w:rsidRDefault="00000000">
            <w:r>
              <w:rPr>
                <w:sz w:val="19"/>
                <w:szCs w:val="19"/>
              </w:rPr>
              <w:t>Matching</w:t>
            </w:r>
          </w:p>
        </w:tc>
        <w:tc>
          <w:tcPr>
            <w:tcW w:w="1450" w:type="dxa"/>
            <w:vAlign w:val="center"/>
          </w:tcPr>
          <w:p w14:paraId="3C09CC9C" w14:textId="77777777" w:rsidR="00596AE9" w:rsidRDefault="00000000">
            <w:r>
              <w:rPr>
                <w:sz w:val="19"/>
                <w:szCs w:val="19"/>
              </w:rPr>
              <w:t>Similar item attributes</w:t>
            </w:r>
          </w:p>
        </w:tc>
        <w:tc>
          <w:tcPr>
            <w:tcW w:w="1750" w:type="dxa"/>
            <w:vAlign w:val="center"/>
          </w:tcPr>
          <w:p w14:paraId="5EFB57EF" w14:textId="77777777" w:rsidR="00596AE9" w:rsidRDefault="00000000">
            <w:r>
              <w:rPr>
                <w:sz w:val="19"/>
                <w:szCs w:val="19"/>
              </w:rPr>
              <w:t>Potential match generated</w:t>
            </w:r>
          </w:p>
        </w:tc>
        <w:tc>
          <w:tcPr>
            <w:tcW w:w="1800" w:type="dxa"/>
            <w:vAlign w:val="center"/>
          </w:tcPr>
          <w:p w14:paraId="6B694ECD" w14:textId="77777777" w:rsidR="00596AE9" w:rsidRDefault="00596AE9"/>
        </w:tc>
        <w:tc>
          <w:tcPr>
            <w:tcW w:w="1050" w:type="dxa"/>
            <w:vAlign w:val="center"/>
          </w:tcPr>
          <w:p w14:paraId="42010CA7" w14:textId="77777777" w:rsidR="00596AE9" w:rsidRDefault="00596AE9"/>
        </w:tc>
      </w:tr>
      <w:tr w:rsidR="00596AE9" w14:paraId="506FD1B0" w14:textId="77777777">
        <w:trPr>
          <w:cantSplit/>
          <w:trHeight w:val="330"/>
          <w:jc w:val="center"/>
        </w:trPr>
        <w:tc>
          <w:tcPr>
            <w:tcW w:w="1100" w:type="dxa"/>
            <w:vAlign w:val="center"/>
          </w:tcPr>
          <w:p w14:paraId="2324A0A9" w14:textId="77777777" w:rsidR="00596AE9" w:rsidRDefault="00000000">
            <w:r>
              <w:rPr>
                <w:sz w:val="19"/>
                <w:szCs w:val="19"/>
              </w:rPr>
              <w:t>TC06</w:t>
            </w:r>
          </w:p>
        </w:tc>
        <w:tc>
          <w:tcPr>
            <w:tcW w:w="1450" w:type="dxa"/>
            <w:vAlign w:val="center"/>
          </w:tcPr>
          <w:p w14:paraId="4F343781" w14:textId="77777777" w:rsidR="00596AE9" w:rsidRDefault="00000000">
            <w:r>
              <w:rPr>
                <w:sz w:val="19"/>
                <w:szCs w:val="19"/>
              </w:rPr>
              <w:t>Confidence score</w:t>
            </w:r>
          </w:p>
        </w:tc>
        <w:tc>
          <w:tcPr>
            <w:tcW w:w="1450" w:type="dxa"/>
            <w:vAlign w:val="center"/>
          </w:tcPr>
          <w:p w14:paraId="21422DFA" w14:textId="77777777" w:rsidR="00596AE9" w:rsidRDefault="00000000">
            <w:r>
              <w:rPr>
                <w:sz w:val="19"/>
                <w:szCs w:val="19"/>
              </w:rPr>
              <w:t>Matching reports</w:t>
            </w:r>
          </w:p>
        </w:tc>
        <w:tc>
          <w:tcPr>
            <w:tcW w:w="1750" w:type="dxa"/>
            <w:vAlign w:val="center"/>
          </w:tcPr>
          <w:p w14:paraId="02EA88B2" w14:textId="77777777" w:rsidR="00596AE9" w:rsidRDefault="00000000">
            <w:r>
              <w:rPr>
                <w:sz w:val="19"/>
                <w:szCs w:val="19"/>
              </w:rPr>
              <w:t>Score generated</w:t>
            </w:r>
          </w:p>
        </w:tc>
        <w:tc>
          <w:tcPr>
            <w:tcW w:w="1800" w:type="dxa"/>
            <w:vAlign w:val="center"/>
          </w:tcPr>
          <w:p w14:paraId="7A8AC2F7" w14:textId="77777777" w:rsidR="00596AE9" w:rsidRDefault="00596AE9"/>
        </w:tc>
        <w:tc>
          <w:tcPr>
            <w:tcW w:w="1050" w:type="dxa"/>
            <w:vAlign w:val="center"/>
          </w:tcPr>
          <w:p w14:paraId="386687AD" w14:textId="77777777" w:rsidR="00596AE9" w:rsidRDefault="00596AE9"/>
        </w:tc>
      </w:tr>
      <w:tr w:rsidR="00596AE9" w14:paraId="06BED86B" w14:textId="77777777">
        <w:trPr>
          <w:cantSplit/>
          <w:trHeight w:val="330"/>
          <w:jc w:val="center"/>
        </w:trPr>
        <w:tc>
          <w:tcPr>
            <w:tcW w:w="1100" w:type="dxa"/>
            <w:vAlign w:val="center"/>
          </w:tcPr>
          <w:p w14:paraId="6CCC1E9B" w14:textId="77777777" w:rsidR="00596AE9" w:rsidRDefault="00000000">
            <w:r>
              <w:rPr>
                <w:sz w:val="19"/>
                <w:szCs w:val="19"/>
              </w:rPr>
              <w:t>TC07</w:t>
            </w:r>
          </w:p>
        </w:tc>
        <w:tc>
          <w:tcPr>
            <w:tcW w:w="1450" w:type="dxa"/>
            <w:vAlign w:val="center"/>
          </w:tcPr>
          <w:p w14:paraId="6DBF200F" w14:textId="77777777" w:rsidR="00596AE9" w:rsidRDefault="00000000">
            <w:r>
              <w:rPr>
                <w:sz w:val="19"/>
                <w:szCs w:val="19"/>
              </w:rPr>
              <w:t>Location</w:t>
            </w:r>
          </w:p>
        </w:tc>
        <w:tc>
          <w:tcPr>
            <w:tcW w:w="1450" w:type="dxa"/>
            <w:vAlign w:val="center"/>
          </w:tcPr>
          <w:p w14:paraId="583DD41D" w14:textId="77777777" w:rsidR="00596AE9" w:rsidRDefault="00000000">
            <w:r>
              <w:rPr>
                <w:sz w:val="19"/>
                <w:szCs w:val="19"/>
              </w:rPr>
              <w:t>Valid location</w:t>
            </w:r>
          </w:p>
        </w:tc>
        <w:tc>
          <w:tcPr>
            <w:tcW w:w="1750" w:type="dxa"/>
            <w:vAlign w:val="center"/>
          </w:tcPr>
          <w:p w14:paraId="56FF2F54" w14:textId="77777777" w:rsidR="00596AE9" w:rsidRDefault="00000000">
            <w:r>
              <w:rPr>
                <w:sz w:val="19"/>
                <w:szCs w:val="19"/>
              </w:rPr>
              <w:t>Map/location displayed</w:t>
            </w:r>
          </w:p>
        </w:tc>
        <w:tc>
          <w:tcPr>
            <w:tcW w:w="1800" w:type="dxa"/>
            <w:vAlign w:val="center"/>
          </w:tcPr>
          <w:p w14:paraId="16C79EB5" w14:textId="77777777" w:rsidR="00596AE9" w:rsidRDefault="00596AE9"/>
        </w:tc>
        <w:tc>
          <w:tcPr>
            <w:tcW w:w="1050" w:type="dxa"/>
            <w:vAlign w:val="center"/>
          </w:tcPr>
          <w:p w14:paraId="03203C88" w14:textId="77777777" w:rsidR="00596AE9" w:rsidRDefault="00596AE9"/>
        </w:tc>
      </w:tr>
      <w:tr w:rsidR="00596AE9" w14:paraId="572C2CC9" w14:textId="77777777">
        <w:trPr>
          <w:cantSplit/>
          <w:trHeight w:val="330"/>
          <w:jc w:val="center"/>
        </w:trPr>
        <w:tc>
          <w:tcPr>
            <w:tcW w:w="1100" w:type="dxa"/>
            <w:vAlign w:val="center"/>
          </w:tcPr>
          <w:p w14:paraId="62813E63" w14:textId="77777777" w:rsidR="00596AE9" w:rsidRDefault="00000000">
            <w:r>
              <w:rPr>
                <w:sz w:val="19"/>
                <w:szCs w:val="19"/>
              </w:rPr>
              <w:t>TC08</w:t>
            </w:r>
          </w:p>
        </w:tc>
        <w:tc>
          <w:tcPr>
            <w:tcW w:w="1450" w:type="dxa"/>
            <w:vAlign w:val="center"/>
          </w:tcPr>
          <w:p w14:paraId="134351AC" w14:textId="77777777" w:rsidR="00596AE9" w:rsidRDefault="00000000">
            <w:r>
              <w:rPr>
                <w:sz w:val="19"/>
                <w:szCs w:val="19"/>
              </w:rPr>
              <w:t>Notification</w:t>
            </w:r>
          </w:p>
        </w:tc>
        <w:tc>
          <w:tcPr>
            <w:tcW w:w="1450" w:type="dxa"/>
            <w:vAlign w:val="center"/>
          </w:tcPr>
          <w:p w14:paraId="18A0E564" w14:textId="77777777" w:rsidR="00596AE9" w:rsidRDefault="00000000">
            <w:r>
              <w:rPr>
                <w:sz w:val="19"/>
                <w:szCs w:val="19"/>
              </w:rPr>
              <w:t>Potential match</w:t>
            </w:r>
          </w:p>
        </w:tc>
        <w:tc>
          <w:tcPr>
            <w:tcW w:w="1750" w:type="dxa"/>
            <w:vAlign w:val="center"/>
          </w:tcPr>
          <w:p w14:paraId="6F8CDFC1" w14:textId="77777777" w:rsidR="00596AE9" w:rsidRDefault="00000000">
            <w:r>
              <w:rPr>
                <w:sz w:val="19"/>
                <w:szCs w:val="19"/>
              </w:rPr>
              <w:t>Email notification sent</w:t>
            </w:r>
          </w:p>
        </w:tc>
        <w:tc>
          <w:tcPr>
            <w:tcW w:w="1800" w:type="dxa"/>
            <w:vAlign w:val="center"/>
          </w:tcPr>
          <w:p w14:paraId="0A70D252" w14:textId="77777777" w:rsidR="00596AE9" w:rsidRDefault="00596AE9"/>
        </w:tc>
        <w:tc>
          <w:tcPr>
            <w:tcW w:w="1050" w:type="dxa"/>
            <w:vAlign w:val="center"/>
          </w:tcPr>
          <w:p w14:paraId="25415A26" w14:textId="77777777" w:rsidR="00596AE9" w:rsidRDefault="00596AE9"/>
        </w:tc>
      </w:tr>
      <w:tr w:rsidR="00596AE9" w14:paraId="6E502B3E" w14:textId="77777777">
        <w:trPr>
          <w:cantSplit/>
          <w:trHeight w:val="330"/>
          <w:jc w:val="center"/>
        </w:trPr>
        <w:tc>
          <w:tcPr>
            <w:tcW w:w="1100" w:type="dxa"/>
            <w:vAlign w:val="center"/>
          </w:tcPr>
          <w:p w14:paraId="54BEF1B6" w14:textId="77777777" w:rsidR="00596AE9" w:rsidRDefault="00000000">
            <w:r>
              <w:rPr>
                <w:sz w:val="19"/>
                <w:szCs w:val="19"/>
              </w:rPr>
              <w:t>TC09</w:t>
            </w:r>
          </w:p>
        </w:tc>
        <w:tc>
          <w:tcPr>
            <w:tcW w:w="1450" w:type="dxa"/>
            <w:vAlign w:val="center"/>
          </w:tcPr>
          <w:p w14:paraId="3C4BB307" w14:textId="77777777" w:rsidR="00596AE9" w:rsidRDefault="00000000">
            <w:r>
              <w:rPr>
                <w:sz w:val="19"/>
                <w:szCs w:val="19"/>
              </w:rPr>
              <w:t>Verification</w:t>
            </w:r>
          </w:p>
        </w:tc>
        <w:tc>
          <w:tcPr>
            <w:tcW w:w="1450" w:type="dxa"/>
            <w:vAlign w:val="center"/>
          </w:tcPr>
          <w:p w14:paraId="3F1FDA33" w14:textId="77777777" w:rsidR="00596AE9" w:rsidRDefault="00000000">
            <w:r>
              <w:rPr>
                <w:sz w:val="19"/>
                <w:szCs w:val="19"/>
              </w:rPr>
              <w:t>Valid ownership information</w:t>
            </w:r>
          </w:p>
        </w:tc>
        <w:tc>
          <w:tcPr>
            <w:tcW w:w="1750" w:type="dxa"/>
            <w:vAlign w:val="center"/>
          </w:tcPr>
          <w:p w14:paraId="4402BB62" w14:textId="77777777" w:rsidR="00596AE9" w:rsidRDefault="00000000">
            <w:r>
              <w:rPr>
                <w:sz w:val="19"/>
                <w:szCs w:val="19"/>
              </w:rPr>
              <w:t>Verification processed</w:t>
            </w:r>
          </w:p>
        </w:tc>
        <w:tc>
          <w:tcPr>
            <w:tcW w:w="1800" w:type="dxa"/>
            <w:vAlign w:val="center"/>
          </w:tcPr>
          <w:p w14:paraId="37DB64CF" w14:textId="77777777" w:rsidR="00596AE9" w:rsidRDefault="00596AE9"/>
        </w:tc>
        <w:tc>
          <w:tcPr>
            <w:tcW w:w="1050" w:type="dxa"/>
            <w:vAlign w:val="center"/>
          </w:tcPr>
          <w:p w14:paraId="76B73A9A" w14:textId="77777777" w:rsidR="00596AE9" w:rsidRDefault="00596AE9"/>
        </w:tc>
      </w:tr>
      <w:tr w:rsidR="00596AE9" w14:paraId="7EEDFA5A" w14:textId="77777777">
        <w:trPr>
          <w:cantSplit/>
          <w:trHeight w:val="330"/>
          <w:jc w:val="center"/>
        </w:trPr>
        <w:tc>
          <w:tcPr>
            <w:tcW w:w="1100" w:type="dxa"/>
            <w:vAlign w:val="center"/>
          </w:tcPr>
          <w:p w14:paraId="1497C8C3" w14:textId="77777777" w:rsidR="00596AE9" w:rsidRDefault="00000000">
            <w:r>
              <w:rPr>
                <w:sz w:val="19"/>
                <w:szCs w:val="19"/>
              </w:rPr>
              <w:t>TC10</w:t>
            </w:r>
          </w:p>
        </w:tc>
        <w:tc>
          <w:tcPr>
            <w:tcW w:w="1450" w:type="dxa"/>
            <w:vAlign w:val="center"/>
          </w:tcPr>
          <w:p w14:paraId="1DFD8F39" w14:textId="77777777" w:rsidR="00596AE9" w:rsidRDefault="00000000">
            <w:r>
              <w:rPr>
                <w:sz w:val="19"/>
                <w:szCs w:val="19"/>
              </w:rPr>
              <w:t>Recovery status</w:t>
            </w:r>
          </w:p>
        </w:tc>
        <w:tc>
          <w:tcPr>
            <w:tcW w:w="1450" w:type="dxa"/>
            <w:vAlign w:val="center"/>
          </w:tcPr>
          <w:p w14:paraId="236C41E5" w14:textId="77777777" w:rsidR="00596AE9" w:rsidRDefault="00000000">
            <w:r>
              <w:rPr>
                <w:sz w:val="19"/>
                <w:szCs w:val="19"/>
              </w:rPr>
              <w:t>Status update</w:t>
            </w:r>
          </w:p>
        </w:tc>
        <w:tc>
          <w:tcPr>
            <w:tcW w:w="1750" w:type="dxa"/>
            <w:vAlign w:val="center"/>
          </w:tcPr>
          <w:p w14:paraId="0B28ACE9" w14:textId="77777777" w:rsidR="00596AE9" w:rsidRDefault="00000000">
            <w:r>
              <w:rPr>
                <w:sz w:val="19"/>
                <w:szCs w:val="19"/>
              </w:rPr>
              <w:t>Status updated</w:t>
            </w:r>
          </w:p>
        </w:tc>
        <w:tc>
          <w:tcPr>
            <w:tcW w:w="1800" w:type="dxa"/>
            <w:vAlign w:val="center"/>
          </w:tcPr>
          <w:p w14:paraId="327E1B65" w14:textId="77777777" w:rsidR="00596AE9" w:rsidRDefault="00596AE9"/>
        </w:tc>
        <w:tc>
          <w:tcPr>
            <w:tcW w:w="1050" w:type="dxa"/>
            <w:vAlign w:val="center"/>
          </w:tcPr>
          <w:p w14:paraId="2AEDC6BD" w14:textId="77777777" w:rsidR="00596AE9" w:rsidRDefault="00596AE9"/>
        </w:tc>
      </w:tr>
      <w:tr w:rsidR="00596AE9" w14:paraId="7CCD149D" w14:textId="77777777">
        <w:trPr>
          <w:cantSplit/>
          <w:trHeight w:val="330"/>
          <w:jc w:val="center"/>
        </w:trPr>
        <w:tc>
          <w:tcPr>
            <w:tcW w:w="1100" w:type="dxa"/>
            <w:vAlign w:val="center"/>
          </w:tcPr>
          <w:p w14:paraId="0AAA49A8" w14:textId="77777777" w:rsidR="00596AE9" w:rsidRDefault="00000000">
            <w:r>
              <w:rPr>
                <w:sz w:val="19"/>
                <w:szCs w:val="19"/>
              </w:rPr>
              <w:t>TC11</w:t>
            </w:r>
          </w:p>
        </w:tc>
        <w:tc>
          <w:tcPr>
            <w:tcW w:w="1450" w:type="dxa"/>
            <w:vAlign w:val="center"/>
          </w:tcPr>
          <w:p w14:paraId="41D8685B" w14:textId="77777777" w:rsidR="00596AE9" w:rsidRDefault="00000000">
            <w:r>
              <w:rPr>
                <w:sz w:val="19"/>
                <w:szCs w:val="19"/>
              </w:rPr>
              <w:t>Admin review</w:t>
            </w:r>
          </w:p>
        </w:tc>
        <w:tc>
          <w:tcPr>
            <w:tcW w:w="1450" w:type="dxa"/>
            <w:vAlign w:val="center"/>
          </w:tcPr>
          <w:p w14:paraId="262838FC" w14:textId="77777777" w:rsidR="00596AE9" w:rsidRDefault="00000000">
            <w:r>
              <w:rPr>
                <w:sz w:val="19"/>
                <w:szCs w:val="19"/>
              </w:rPr>
              <w:t>Suspicious/duplicate report</w:t>
            </w:r>
          </w:p>
        </w:tc>
        <w:tc>
          <w:tcPr>
            <w:tcW w:w="1750" w:type="dxa"/>
            <w:vAlign w:val="center"/>
          </w:tcPr>
          <w:p w14:paraId="701EF1C9" w14:textId="77777777" w:rsidR="00596AE9" w:rsidRDefault="00000000">
            <w:r>
              <w:rPr>
                <w:sz w:val="19"/>
                <w:szCs w:val="19"/>
              </w:rPr>
              <w:t>Admin can review</w:t>
            </w:r>
          </w:p>
        </w:tc>
        <w:tc>
          <w:tcPr>
            <w:tcW w:w="1800" w:type="dxa"/>
            <w:vAlign w:val="center"/>
          </w:tcPr>
          <w:p w14:paraId="6E2EAED8" w14:textId="77777777" w:rsidR="00596AE9" w:rsidRDefault="00596AE9"/>
        </w:tc>
        <w:tc>
          <w:tcPr>
            <w:tcW w:w="1050" w:type="dxa"/>
            <w:vAlign w:val="center"/>
          </w:tcPr>
          <w:p w14:paraId="0FF67401" w14:textId="77777777" w:rsidR="00596AE9" w:rsidRDefault="00596AE9"/>
        </w:tc>
      </w:tr>
    </w:tbl>
    <w:p w14:paraId="629CCB76" w14:textId="77777777" w:rsidR="00596AE9" w:rsidRDefault="00596AE9"/>
    <w:p w14:paraId="34365498" w14:textId="77777777" w:rsidR="00596AE9" w:rsidRDefault="00000000">
      <w:pPr>
        <w:pStyle w:val="BodyText"/>
        <w:spacing w:before="80" w:after="160"/>
        <w:jc w:val="center"/>
      </w:pPr>
      <w:r>
        <w:rPr>
          <w:b/>
        </w:rPr>
        <w:t>Table 8.1 Test cases and results</w:t>
      </w:r>
    </w:p>
    <w:p w14:paraId="2358262F" w14:textId="77777777" w:rsidR="00596AE9" w:rsidRDefault="00000000">
      <w:pPr>
        <w:pStyle w:val="Heading1"/>
        <w:keepNext/>
        <w:pageBreakBefore/>
        <w:spacing w:before="0" w:after="200"/>
        <w:ind w:right="90"/>
      </w:pPr>
      <w:r>
        <w:lastRenderedPageBreak/>
        <w:t>CHAPTER -9 DEPLOYMENT</w:t>
      </w:r>
    </w:p>
    <w:p w14:paraId="07BDA02F" w14:textId="77777777" w:rsidR="00596AE9" w:rsidRDefault="00000000">
      <w:pPr>
        <w:pStyle w:val="Heading2"/>
        <w:keepNext/>
        <w:spacing w:before="200" w:after="100"/>
        <w:ind w:left="165" w:firstLine="0"/>
      </w:pPr>
      <w:r>
        <w:t>9.1 Steps to deploy</w:t>
      </w:r>
    </w:p>
    <w:p w14:paraId="10B6ED04" w14:textId="77777777" w:rsidR="00596AE9" w:rsidRDefault="00000000">
      <w:pPr>
        <w:pStyle w:val="ListParagraph"/>
        <w:numPr>
          <w:ilvl w:val="0"/>
          <w:numId w:val="33"/>
        </w:numPr>
        <w:spacing w:after="50" w:line="300" w:lineRule="auto"/>
        <w:ind w:right="163"/>
        <w:jc w:val="both"/>
      </w:pPr>
      <w:r>
        <w:rPr>
          <w:sz w:val="20"/>
          <w:szCs w:val="20"/>
        </w:rPr>
        <w:t>Prepare the frontend and backend source code.</w:t>
      </w:r>
    </w:p>
    <w:p w14:paraId="54AF5FEF" w14:textId="77777777" w:rsidR="00596AE9" w:rsidRDefault="00000000">
      <w:pPr>
        <w:pStyle w:val="ListParagraph"/>
        <w:numPr>
          <w:ilvl w:val="0"/>
          <w:numId w:val="33"/>
        </w:numPr>
        <w:spacing w:after="50" w:line="300" w:lineRule="auto"/>
        <w:ind w:right="163"/>
        <w:jc w:val="both"/>
      </w:pPr>
      <w:r>
        <w:rPr>
          <w:sz w:val="20"/>
          <w:szCs w:val="20"/>
        </w:rPr>
        <w:t>Configure the MySQL database.</w:t>
      </w:r>
    </w:p>
    <w:p w14:paraId="6700377A" w14:textId="77777777" w:rsidR="00596AE9" w:rsidRDefault="00000000">
      <w:pPr>
        <w:pStyle w:val="ListParagraph"/>
        <w:numPr>
          <w:ilvl w:val="0"/>
          <w:numId w:val="33"/>
        </w:numPr>
        <w:spacing w:after="50" w:line="300" w:lineRule="auto"/>
        <w:ind w:right="163"/>
        <w:jc w:val="both"/>
      </w:pPr>
      <w:r>
        <w:rPr>
          <w:sz w:val="20"/>
          <w:szCs w:val="20"/>
        </w:rPr>
        <w:t>Configure Spring Boot database properties.</w:t>
      </w:r>
    </w:p>
    <w:p w14:paraId="0E5D337E" w14:textId="77777777" w:rsidR="00596AE9" w:rsidRDefault="00000000">
      <w:pPr>
        <w:pStyle w:val="ListParagraph"/>
        <w:numPr>
          <w:ilvl w:val="0"/>
          <w:numId w:val="33"/>
        </w:numPr>
        <w:spacing w:after="50" w:line="300" w:lineRule="auto"/>
        <w:ind w:right="163"/>
        <w:jc w:val="both"/>
      </w:pPr>
      <w:r>
        <w:rPr>
          <w:sz w:val="20"/>
          <w:szCs w:val="20"/>
        </w:rPr>
        <w:t>Configure required API keys and email-service credentials.</w:t>
      </w:r>
    </w:p>
    <w:p w14:paraId="288D1907" w14:textId="77777777" w:rsidR="00596AE9" w:rsidRDefault="00000000">
      <w:pPr>
        <w:pStyle w:val="ListParagraph"/>
        <w:numPr>
          <w:ilvl w:val="0"/>
          <w:numId w:val="33"/>
        </w:numPr>
        <w:spacing w:after="50" w:line="300" w:lineRule="auto"/>
        <w:ind w:right="163"/>
        <w:jc w:val="both"/>
      </w:pPr>
      <w:r>
        <w:rPr>
          <w:sz w:val="20"/>
          <w:szCs w:val="20"/>
        </w:rPr>
        <w:t>Build and test the backend application.</w:t>
      </w:r>
    </w:p>
    <w:p w14:paraId="4805FA7C" w14:textId="77777777" w:rsidR="00596AE9" w:rsidRDefault="00000000">
      <w:pPr>
        <w:pStyle w:val="ListParagraph"/>
        <w:numPr>
          <w:ilvl w:val="0"/>
          <w:numId w:val="33"/>
        </w:numPr>
        <w:spacing w:after="50" w:line="300" w:lineRule="auto"/>
        <w:ind w:right="163"/>
        <w:jc w:val="both"/>
      </w:pPr>
      <w:r>
        <w:rPr>
          <w:sz w:val="20"/>
          <w:szCs w:val="20"/>
        </w:rPr>
        <w:t>Test APIs using Postman.</w:t>
      </w:r>
    </w:p>
    <w:p w14:paraId="286731D4" w14:textId="77777777" w:rsidR="00596AE9" w:rsidRDefault="00000000">
      <w:pPr>
        <w:pStyle w:val="ListParagraph"/>
        <w:numPr>
          <w:ilvl w:val="0"/>
          <w:numId w:val="33"/>
        </w:numPr>
        <w:spacing w:after="50" w:line="300" w:lineRule="auto"/>
        <w:ind w:right="163"/>
        <w:jc w:val="both"/>
      </w:pPr>
      <w:r>
        <w:rPr>
          <w:sz w:val="20"/>
          <w:szCs w:val="20"/>
        </w:rPr>
        <w:t>Deploy the backend using the selected deployment platform.</w:t>
      </w:r>
    </w:p>
    <w:p w14:paraId="19EF5022" w14:textId="77777777" w:rsidR="00596AE9" w:rsidRDefault="00000000">
      <w:pPr>
        <w:pStyle w:val="ListParagraph"/>
        <w:numPr>
          <w:ilvl w:val="0"/>
          <w:numId w:val="33"/>
        </w:numPr>
        <w:spacing w:after="50" w:line="300" w:lineRule="auto"/>
        <w:ind w:right="163"/>
        <w:jc w:val="both"/>
      </w:pPr>
      <w:r>
        <w:rPr>
          <w:sz w:val="20"/>
          <w:szCs w:val="20"/>
        </w:rPr>
        <w:t>Deploy the frontend.</w:t>
      </w:r>
    </w:p>
    <w:p w14:paraId="0CE1F216" w14:textId="77777777" w:rsidR="00596AE9" w:rsidRDefault="00000000">
      <w:pPr>
        <w:pStyle w:val="ListParagraph"/>
        <w:numPr>
          <w:ilvl w:val="0"/>
          <w:numId w:val="33"/>
        </w:numPr>
        <w:spacing w:after="50" w:line="300" w:lineRule="auto"/>
        <w:ind w:right="163"/>
        <w:jc w:val="both"/>
      </w:pPr>
      <w:r>
        <w:rPr>
          <w:sz w:val="20"/>
          <w:szCs w:val="20"/>
        </w:rPr>
        <w:t>Configure frontend-backend communication.</w:t>
      </w:r>
    </w:p>
    <w:p w14:paraId="5310DF47" w14:textId="77777777" w:rsidR="00596AE9" w:rsidRDefault="00000000">
      <w:pPr>
        <w:pStyle w:val="ListParagraph"/>
        <w:numPr>
          <w:ilvl w:val="0"/>
          <w:numId w:val="33"/>
        </w:numPr>
        <w:spacing w:after="50" w:line="300" w:lineRule="auto"/>
        <w:ind w:right="163"/>
        <w:jc w:val="both"/>
      </w:pPr>
      <w:r>
        <w:rPr>
          <w:sz w:val="20"/>
          <w:szCs w:val="20"/>
        </w:rPr>
        <w:t>Test the complete application after deployment.</w:t>
      </w:r>
    </w:p>
    <w:p w14:paraId="495283DB" w14:textId="77777777" w:rsidR="00596AE9" w:rsidRDefault="00596AE9">
      <w:pPr>
        <w:spacing w:line="120" w:lineRule="exact"/>
      </w:pPr>
    </w:p>
    <w:p w14:paraId="7D9932F5" w14:textId="77777777" w:rsidR="00596AE9" w:rsidRDefault="00000000">
      <w:pPr>
        <w:pStyle w:val="Heading2"/>
        <w:keepNext/>
        <w:spacing w:before="200" w:after="100"/>
        <w:ind w:left="165" w:firstLine="0"/>
      </w:pPr>
      <w:r>
        <w:t>9.2 Environment configuration</w:t>
      </w:r>
    </w:p>
    <w:p w14:paraId="7944EF5D" w14:textId="77777777" w:rsidR="00596AE9" w:rsidRDefault="00000000">
      <w:pPr>
        <w:pStyle w:val="BodyText"/>
        <w:spacing w:after="100" w:line="360" w:lineRule="auto"/>
        <w:ind w:left="165" w:right="163"/>
        <w:jc w:val="both"/>
      </w:pPr>
      <w:r>
        <w:t>Environment configuration is required to connect the application with its database and external services.</w:t>
      </w:r>
    </w:p>
    <w:p w14:paraId="649FC77B" w14:textId="77777777" w:rsidR="00596AE9" w:rsidRDefault="00000000">
      <w:pPr>
        <w:pStyle w:val="BodyText"/>
        <w:spacing w:after="100" w:line="360" w:lineRule="auto"/>
        <w:ind w:left="165" w:right="163"/>
        <w:jc w:val="both"/>
      </w:pPr>
      <w:r>
        <w:t>The configuration may include:</w:t>
      </w:r>
    </w:p>
    <w:p w14:paraId="60B4ADE5" w14:textId="77777777" w:rsidR="00596AE9" w:rsidRDefault="00000000">
      <w:pPr>
        <w:pStyle w:val="ListParagraph"/>
        <w:numPr>
          <w:ilvl w:val="0"/>
          <w:numId w:val="31"/>
        </w:numPr>
        <w:spacing w:after="50" w:line="300" w:lineRule="auto"/>
        <w:ind w:right="163"/>
        <w:jc w:val="both"/>
      </w:pPr>
      <w:r>
        <w:rPr>
          <w:sz w:val="20"/>
          <w:szCs w:val="20"/>
        </w:rPr>
        <w:t>Database URL</w:t>
      </w:r>
    </w:p>
    <w:p w14:paraId="0E801FD5" w14:textId="77777777" w:rsidR="00596AE9" w:rsidRDefault="00000000">
      <w:pPr>
        <w:pStyle w:val="ListParagraph"/>
        <w:numPr>
          <w:ilvl w:val="0"/>
          <w:numId w:val="31"/>
        </w:numPr>
        <w:spacing w:after="50" w:line="300" w:lineRule="auto"/>
        <w:ind w:right="163"/>
        <w:jc w:val="both"/>
      </w:pPr>
      <w:r>
        <w:rPr>
          <w:sz w:val="20"/>
          <w:szCs w:val="20"/>
        </w:rPr>
        <w:t>Database username</w:t>
      </w:r>
    </w:p>
    <w:p w14:paraId="6451E899" w14:textId="77777777" w:rsidR="00596AE9" w:rsidRDefault="00000000">
      <w:pPr>
        <w:pStyle w:val="ListParagraph"/>
        <w:numPr>
          <w:ilvl w:val="0"/>
          <w:numId w:val="31"/>
        </w:numPr>
        <w:spacing w:after="50" w:line="300" w:lineRule="auto"/>
        <w:ind w:right="163"/>
        <w:jc w:val="both"/>
      </w:pPr>
      <w:r>
        <w:rPr>
          <w:sz w:val="20"/>
          <w:szCs w:val="20"/>
        </w:rPr>
        <w:t>Database password</w:t>
      </w:r>
    </w:p>
    <w:p w14:paraId="35551498" w14:textId="77777777" w:rsidR="00596AE9" w:rsidRDefault="00000000">
      <w:pPr>
        <w:pStyle w:val="ListParagraph"/>
        <w:numPr>
          <w:ilvl w:val="0"/>
          <w:numId w:val="31"/>
        </w:numPr>
        <w:spacing w:after="50" w:line="300" w:lineRule="auto"/>
        <w:ind w:right="163"/>
        <w:jc w:val="both"/>
      </w:pPr>
      <w:r>
        <w:rPr>
          <w:sz w:val="20"/>
          <w:szCs w:val="20"/>
        </w:rPr>
        <w:t>Google Maps API key</w:t>
      </w:r>
    </w:p>
    <w:p w14:paraId="1C03CAFC" w14:textId="77777777" w:rsidR="00596AE9" w:rsidRDefault="00000000">
      <w:pPr>
        <w:pStyle w:val="ListParagraph"/>
        <w:numPr>
          <w:ilvl w:val="0"/>
          <w:numId w:val="31"/>
        </w:numPr>
        <w:spacing w:after="50" w:line="300" w:lineRule="auto"/>
        <w:ind w:right="163"/>
        <w:jc w:val="both"/>
      </w:pPr>
      <w:r>
        <w:rPr>
          <w:sz w:val="20"/>
          <w:szCs w:val="20"/>
        </w:rPr>
        <w:t>Email service configuration</w:t>
      </w:r>
    </w:p>
    <w:p w14:paraId="588EEF20" w14:textId="77777777" w:rsidR="00596AE9" w:rsidRDefault="00000000">
      <w:pPr>
        <w:pStyle w:val="ListParagraph"/>
        <w:numPr>
          <w:ilvl w:val="0"/>
          <w:numId w:val="31"/>
        </w:numPr>
        <w:spacing w:after="50" w:line="300" w:lineRule="auto"/>
        <w:ind w:right="163"/>
        <w:jc w:val="both"/>
      </w:pPr>
      <w:r>
        <w:rPr>
          <w:sz w:val="20"/>
          <w:szCs w:val="20"/>
        </w:rPr>
        <w:t>Backend URL</w:t>
      </w:r>
    </w:p>
    <w:p w14:paraId="7E7886B2" w14:textId="77777777" w:rsidR="00596AE9" w:rsidRDefault="00000000">
      <w:pPr>
        <w:pStyle w:val="ListParagraph"/>
        <w:numPr>
          <w:ilvl w:val="0"/>
          <w:numId w:val="31"/>
        </w:numPr>
        <w:spacing w:after="50" w:line="300" w:lineRule="auto"/>
        <w:ind w:right="163"/>
        <w:jc w:val="both"/>
      </w:pPr>
      <w:r>
        <w:rPr>
          <w:sz w:val="20"/>
          <w:szCs w:val="20"/>
        </w:rPr>
        <w:t>Frontend URL</w:t>
      </w:r>
    </w:p>
    <w:p w14:paraId="70D46654" w14:textId="77777777" w:rsidR="00596AE9" w:rsidRDefault="00596AE9">
      <w:pPr>
        <w:spacing w:line="120" w:lineRule="exact"/>
      </w:pPr>
    </w:p>
    <w:p w14:paraId="1F669489" w14:textId="77777777" w:rsidR="00596AE9" w:rsidRDefault="00000000">
      <w:pPr>
        <w:pStyle w:val="BodyText"/>
        <w:spacing w:after="100" w:line="360" w:lineRule="auto"/>
        <w:ind w:left="165" w:right="163"/>
        <w:jc w:val="both"/>
      </w:pPr>
      <w:r>
        <w:t>Sensitive values should be stored securely using environment variables or the configuration mechanism supported by the selected deployment platform.</w:t>
      </w:r>
    </w:p>
    <w:p w14:paraId="3D5D1487" w14:textId="77777777" w:rsidR="00596AE9" w:rsidRDefault="00000000">
      <w:pPr>
        <w:pStyle w:val="Heading2"/>
        <w:keepNext/>
        <w:spacing w:before="200" w:after="100"/>
        <w:ind w:left="165" w:firstLine="0"/>
      </w:pPr>
      <w:r>
        <w:t>9.3 Hosting of frontend and backend</w:t>
      </w:r>
    </w:p>
    <w:p w14:paraId="36E940D5" w14:textId="77777777" w:rsidR="00596AE9" w:rsidRDefault="00000000">
      <w:pPr>
        <w:pStyle w:val="BodyText"/>
        <w:spacing w:after="100" w:line="360" w:lineRule="auto"/>
        <w:ind w:left="165" w:right="163"/>
        <w:jc w:val="both"/>
      </w:pPr>
      <w:r>
        <w:t>The project abstract specifies Render / Railway as the deployment platform.</w:t>
      </w:r>
    </w:p>
    <w:p w14:paraId="2D68F14A" w14:textId="77777777" w:rsidR="00596AE9" w:rsidRDefault="00000000">
      <w:pPr>
        <w:pStyle w:val="BodyText"/>
        <w:spacing w:after="100" w:line="360" w:lineRule="auto"/>
        <w:ind w:left="165" w:right="163"/>
        <w:jc w:val="both"/>
      </w:pPr>
      <w:r>
        <w:t>The deployed application should be tested after hosting to verify frontend accessibility, backend API communication, database connectivity, location services and email notifications.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DC1F6EC" w14:textId="77777777">
        <w:trPr>
          <w:cantSplit/>
          <w:trHeight w:val="3000"/>
          <w:jc w:val="center"/>
        </w:trPr>
        <w:tc>
          <w:tcPr>
            <w:tcW w:w="9000" w:type="dxa"/>
            <w:vAlign w:val="center"/>
          </w:tcPr>
          <w:p w14:paraId="2DFD696B" w14:textId="77777777" w:rsidR="00596AE9" w:rsidRDefault="00000000">
            <w:pPr>
              <w:keepNext/>
              <w:jc w:val="center"/>
            </w:pPr>
            <w:r>
              <w:rPr>
                <w:i/>
                <w:sz w:val="20"/>
                <w:szCs w:val="20"/>
              </w:rPr>
              <w:lastRenderedPageBreak/>
              <w:t>[ Insert deployment screenshot here ]</w:t>
            </w:r>
          </w:p>
        </w:tc>
      </w:tr>
    </w:tbl>
    <w:p w14:paraId="452ABFC2" w14:textId="77777777" w:rsidR="00596AE9" w:rsidRDefault="00000000">
      <w:pPr>
        <w:pStyle w:val="BodyText"/>
        <w:spacing w:before="80" w:after="160"/>
        <w:jc w:val="center"/>
      </w:pPr>
      <w:r>
        <w:rPr>
          <w:b/>
        </w:rPr>
        <w:t>Figure 9.1 Deployment screenshot</w:t>
      </w:r>
    </w:p>
    <w:p w14:paraId="140B516B" w14:textId="77777777" w:rsidR="00596AE9" w:rsidRDefault="00000000">
      <w:pPr>
        <w:pStyle w:val="Heading1"/>
        <w:keepNext/>
        <w:pageBreakBefore/>
        <w:spacing w:before="0" w:after="200"/>
        <w:ind w:right="90"/>
      </w:pPr>
      <w:r>
        <w:lastRenderedPageBreak/>
        <w:t>CHAPTER -10 CHALLENGES &amp; LIMITATIONS</w:t>
      </w:r>
    </w:p>
    <w:p w14:paraId="113F247B" w14:textId="77777777" w:rsidR="00596AE9" w:rsidRDefault="00000000">
      <w:pPr>
        <w:pStyle w:val="Heading2"/>
        <w:keepNext/>
        <w:spacing w:before="200" w:after="100"/>
        <w:ind w:left="165" w:firstLine="0"/>
      </w:pPr>
      <w:r>
        <w:t>10.1 Issues faced during development</w:t>
      </w:r>
    </w:p>
    <w:p w14:paraId="3E673569" w14:textId="77777777" w:rsidR="00596AE9" w:rsidRDefault="00000000">
      <w:pPr>
        <w:pStyle w:val="ListParagraph"/>
        <w:numPr>
          <w:ilvl w:val="0"/>
          <w:numId w:val="31"/>
        </w:numPr>
        <w:spacing w:after="50" w:line="300" w:lineRule="auto"/>
        <w:ind w:right="163"/>
        <w:jc w:val="both"/>
      </w:pPr>
      <w:r>
        <w:rPr>
          <w:sz w:val="20"/>
          <w:szCs w:val="20"/>
        </w:rPr>
        <w:t>Connecting the frontend with Spring Boot backend APIs.</w:t>
      </w:r>
    </w:p>
    <w:p w14:paraId="1878D5DD" w14:textId="77777777" w:rsidR="00596AE9" w:rsidRDefault="00000000">
      <w:pPr>
        <w:pStyle w:val="ListParagraph"/>
        <w:numPr>
          <w:ilvl w:val="0"/>
          <w:numId w:val="31"/>
        </w:numPr>
        <w:spacing w:after="50" w:line="300" w:lineRule="auto"/>
        <w:ind w:right="163"/>
        <w:jc w:val="both"/>
      </w:pPr>
      <w:r>
        <w:rPr>
          <w:sz w:val="20"/>
          <w:szCs w:val="20"/>
        </w:rPr>
        <w:t>Configuring MySQL database connectivity.</w:t>
      </w:r>
    </w:p>
    <w:p w14:paraId="6EB13528" w14:textId="77777777" w:rsidR="00596AE9" w:rsidRDefault="00000000">
      <w:pPr>
        <w:pStyle w:val="ListParagraph"/>
        <w:numPr>
          <w:ilvl w:val="0"/>
          <w:numId w:val="31"/>
        </w:numPr>
        <w:spacing w:after="50" w:line="300" w:lineRule="auto"/>
        <w:ind w:right="163"/>
        <w:jc w:val="both"/>
      </w:pPr>
      <w:r>
        <w:rPr>
          <w:sz w:val="20"/>
          <w:szCs w:val="20"/>
        </w:rPr>
        <w:t>Designing the database relationships.</w:t>
      </w:r>
    </w:p>
    <w:p w14:paraId="1F513060" w14:textId="77777777" w:rsidR="00596AE9" w:rsidRDefault="00000000">
      <w:pPr>
        <w:pStyle w:val="ListParagraph"/>
        <w:numPr>
          <w:ilvl w:val="0"/>
          <w:numId w:val="31"/>
        </w:numPr>
        <w:spacing w:after="50" w:line="300" w:lineRule="auto"/>
        <w:ind w:right="163"/>
        <w:jc w:val="both"/>
      </w:pPr>
      <w:r>
        <w:rPr>
          <w:sz w:val="20"/>
          <w:szCs w:val="20"/>
        </w:rPr>
        <w:t>Developing the rule-based matching logic.</w:t>
      </w:r>
    </w:p>
    <w:p w14:paraId="08B99BA2" w14:textId="77777777" w:rsidR="00596AE9" w:rsidRDefault="00000000">
      <w:pPr>
        <w:pStyle w:val="ListParagraph"/>
        <w:numPr>
          <w:ilvl w:val="0"/>
          <w:numId w:val="31"/>
        </w:numPr>
        <w:spacing w:after="50" w:line="300" w:lineRule="auto"/>
        <w:ind w:right="163"/>
        <w:jc w:val="both"/>
      </w:pPr>
      <w:r>
        <w:rPr>
          <w:sz w:val="20"/>
          <w:szCs w:val="20"/>
        </w:rPr>
        <w:t>Integrating Google Maps API.</w:t>
      </w:r>
    </w:p>
    <w:p w14:paraId="539457A3" w14:textId="77777777" w:rsidR="00596AE9" w:rsidRDefault="00000000">
      <w:pPr>
        <w:pStyle w:val="ListParagraph"/>
        <w:numPr>
          <w:ilvl w:val="0"/>
          <w:numId w:val="31"/>
        </w:numPr>
        <w:spacing w:after="50" w:line="300" w:lineRule="auto"/>
        <w:ind w:right="163"/>
        <w:jc w:val="both"/>
      </w:pPr>
      <w:r>
        <w:rPr>
          <w:sz w:val="20"/>
          <w:szCs w:val="20"/>
        </w:rPr>
        <w:t>Configuring email notifications.</w:t>
      </w:r>
    </w:p>
    <w:p w14:paraId="7CF2F47C" w14:textId="77777777" w:rsidR="00596AE9" w:rsidRDefault="00000000">
      <w:pPr>
        <w:pStyle w:val="ListParagraph"/>
        <w:numPr>
          <w:ilvl w:val="0"/>
          <w:numId w:val="31"/>
        </w:numPr>
        <w:spacing w:after="50" w:line="300" w:lineRule="auto"/>
        <w:ind w:right="163"/>
        <w:jc w:val="both"/>
      </w:pPr>
      <w:r>
        <w:rPr>
          <w:sz w:val="20"/>
          <w:szCs w:val="20"/>
        </w:rPr>
        <w:t>Handling user input validation.</w:t>
      </w:r>
    </w:p>
    <w:p w14:paraId="0F9A24F2" w14:textId="77777777" w:rsidR="00596AE9" w:rsidRDefault="00000000">
      <w:pPr>
        <w:pStyle w:val="ListParagraph"/>
        <w:numPr>
          <w:ilvl w:val="0"/>
          <w:numId w:val="31"/>
        </w:numPr>
        <w:spacing w:after="50" w:line="300" w:lineRule="auto"/>
        <w:ind w:right="163"/>
        <w:jc w:val="both"/>
      </w:pPr>
      <w:r>
        <w:rPr>
          <w:sz w:val="20"/>
          <w:szCs w:val="20"/>
        </w:rPr>
        <w:t>Testing different API requests and responses.</w:t>
      </w:r>
    </w:p>
    <w:p w14:paraId="278820F9" w14:textId="77777777" w:rsidR="00596AE9" w:rsidRDefault="00000000">
      <w:pPr>
        <w:pStyle w:val="ListParagraph"/>
        <w:numPr>
          <w:ilvl w:val="0"/>
          <w:numId w:val="31"/>
        </w:numPr>
        <w:spacing w:after="50" w:line="300" w:lineRule="auto"/>
        <w:ind w:right="163"/>
        <w:jc w:val="both"/>
      </w:pPr>
      <w:r>
        <w:rPr>
          <w:sz w:val="20"/>
          <w:szCs w:val="20"/>
        </w:rPr>
        <w:t>Managing source-code changes among team members.</w:t>
      </w:r>
    </w:p>
    <w:p w14:paraId="2C65A7C1" w14:textId="77777777" w:rsidR="00596AE9" w:rsidRDefault="00000000">
      <w:pPr>
        <w:pStyle w:val="ListParagraph"/>
        <w:numPr>
          <w:ilvl w:val="0"/>
          <w:numId w:val="31"/>
        </w:numPr>
        <w:spacing w:after="50" w:line="300" w:lineRule="auto"/>
        <w:ind w:right="163"/>
        <w:jc w:val="both"/>
      </w:pPr>
      <w:r>
        <w:rPr>
          <w:sz w:val="20"/>
          <w:szCs w:val="20"/>
        </w:rPr>
        <w:t>Configuring deployment and environment variables.</w:t>
      </w:r>
    </w:p>
    <w:p w14:paraId="52E172E6" w14:textId="77777777" w:rsidR="00596AE9" w:rsidRDefault="00596AE9">
      <w:pPr>
        <w:spacing w:line="120" w:lineRule="exact"/>
      </w:pPr>
    </w:p>
    <w:p w14:paraId="2E01CEF4" w14:textId="77777777" w:rsidR="00596AE9" w:rsidRDefault="00000000">
      <w:pPr>
        <w:pStyle w:val="Heading2"/>
        <w:keepNext/>
        <w:spacing w:before="200" w:after="100"/>
        <w:ind w:left="165" w:firstLine="0"/>
      </w:pPr>
      <w:r>
        <w:t>10.2 Solutions applied</w:t>
      </w:r>
    </w:p>
    <w:p w14:paraId="166D219D" w14:textId="77777777" w:rsidR="00596AE9" w:rsidRDefault="00000000">
      <w:pPr>
        <w:pStyle w:val="ListParagraph"/>
        <w:numPr>
          <w:ilvl w:val="0"/>
          <w:numId w:val="31"/>
        </w:numPr>
        <w:spacing w:after="50" w:line="300" w:lineRule="auto"/>
        <w:ind w:right="163"/>
        <w:jc w:val="both"/>
      </w:pPr>
      <w:r>
        <w:rPr>
          <w:sz w:val="20"/>
          <w:szCs w:val="20"/>
        </w:rPr>
        <w:t>API integration issues were addressed by testing backend endpoints independently through Postman before connecting them to the frontend.</w:t>
      </w:r>
    </w:p>
    <w:p w14:paraId="73AF35A3" w14:textId="77777777" w:rsidR="00596AE9" w:rsidRDefault="00000000">
      <w:pPr>
        <w:pStyle w:val="ListParagraph"/>
        <w:numPr>
          <w:ilvl w:val="0"/>
          <w:numId w:val="31"/>
        </w:numPr>
        <w:spacing w:after="50" w:line="300" w:lineRule="auto"/>
        <w:ind w:right="163"/>
        <w:jc w:val="both"/>
      </w:pPr>
      <w:r>
        <w:rPr>
          <w:sz w:val="20"/>
          <w:szCs w:val="20"/>
        </w:rPr>
        <w:t>Database connectivity issues were handled by checking the Spring Boot configuration and MySQL connection properties.</w:t>
      </w:r>
    </w:p>
    <w:p w14:paraId="23A9917F" w14:textId="77777777" w:rsidR="00596AE9" w:rsidRDefault="00000000">
      <w:pPr>
        <w:pStyle w:val="ListParagraph"/>
        <w:numPr>
          <w:ilvl w:val="0"/>
          <w:numId w:val="31"/>
        </w:numPr>
        <w:spacing w:after="50" w:line="300" w:lineRule="auto"/>
        <w:ind w:right="163"/>
        <w:jc w:val="both"/>
      </w:pPr>
      <w:r>
        <w:rPr>
          <w:sz w:val="20"/>
          <w:szCs w:val="20"/>
        </w:rPr>
        <w:t>Matching issues were addressed by defining clear comparison rules for item attributes.</w:t>
      </w:r>
    </w:p>
    <w:p w14:paraId="3B3F828A" w14:textId="77777777" w:rsidR="00596AE9" w:rsidRDefault="00000000">
      <w:pPr>
        <w:pStyle w:val="ListParagraph"/>
        <w:numPr>
          <w:ilvl w:val="0"/>
          <w:numId w:val="31"/>
        </w:numPr>
        <w:spacing w:after="50" w:line="300" w:lineRule="auto"/>
        <w:ind w:right="163"/>
        <w:jc w:val="both"/>
      </w:pPr>
      <w:r>
        <w:rPr>
          <w:sz w:val="20"/>
          <w:szCs w:val="20"/>
        </w:rPr>
        <w:t>External service issues were handled by verifying API keys, request formats and service configurations.</w:t>
      </w:r>
    </w:p>
    <w:p w14:paraId="0E7FB3F7" w14:textId="77777777" w:rsidR="00596AE9" w:rsidRDefault="00000000">
      <w:pPr>
        <w:pStyle w:val="ListParagraph"/>
        <w:numPr>
          <w:ilvl w:val="0"/>
          <w:numId w:val="31"/>
        </w:numPr>
        <w:spacing w:after="50" w:line="300" w:lineRule="auto"/>
        <w:ind w:right="163"/>
        <w:jc w:val="both"/>
      </w:pPr>
      <w:r>
        <w:rPr>
          <w:sz w:val="20"/>
          <w:szCs w:val="20"/>
        </w:rPr>
        <w:t>Deployment issues were addressed by checking environment variables, build configuration and backend/frontend URLs.</w:t>
      </w:r>
    </w:p>
    <w:p w14:paraId="5427B750" w14:textId="77777777" w:rsidR="00596AE9" w:rsidRDefault="00596AE9">
      <w:pPr>
        <w:spacing w:line="120" w:lineRule="exact"/>
      </w:pPr>
    </w:p>
    <w:p w14:paraId="12B054D4" w14:textId="77777777" w:rsidR="00596AE9" w:rsidRDefault="00000000">
      <w:pPr>
        <w:pStyle w:val="Heading2"/>
        <w:keepNext/>
        <w:spacing w:before="200" w:after="100"/>
        <w:ind w:left="165" w:firstLine="0"/>
      </w:pPr>
      <w:r>
        <w:t>10.3 Current limitations or known bugs</w:t>
      </w:r>
    </w:p>
    <w:p w14:paraId="11B2F78D" w14:textId="77777777" w:rsidR="00596AE9" w:rsidRDefault="00000000">
      <w:pPr>
        <w:pStyle w:val="BodyText"/>
        <w:spacing w:after="100" w:line="360" w:lineRule="auto"/>
        <w:ind w:left="165" w:right="163"/>
        <w:jc w:val="both"/>
      </w:pPr>
      <w:r>
        <w:t>The current system has some limitations that can be considered for future development.</w:t>
      </w:r>
    </w:p>
    <w:p w14:paraId="19CF87FC" w14:textId="77777777" w:rsidR="00596AE9" w:rsidRDefault="00000000">
      <w:pPr>
        <w:pStyle w:val="ListParagraph"/>
        <w:numPr>
          <w:ilvl w:val="0"/>
          <w:numId w:val="31"/>
        </w:numPr>
        <w:spacing w:after="50" w:line="300" w:lineRule="auto"/>
        <w:ind w:right="163"/>
        <w:jc w:val="both"/>
      </w:pPr>
      <w:r>
        <w:rPr>
          <w:sz w:val="20"/>
          <w:szCs w:val="20"/>
        </w:rPr>
        <w:t>Matching accuracy depends on the quality and completeness of information entered by users.</w:t>
      </w:r>
    </w:p>
    <w:p w14:paraId="49A08505" w14:textId="77777777" w:rsidR="00596AE9" w:rsidRDefault="00000000">
      <w:pPr>
        <w:pStyle w:val="ListParagraph"/>
        <w:numPr>
          <w:ilvl w:val="0"/>
          <w:numId w:val="31"/>
        </w:numPr>
        <w:spacing w:after="50" w:line="300" w:lineRule="auto"/>
        <w:ind w:right="163"/>
        <w:jc w:val="both"/>
      </w:pPr>
      <w:r>
        <w:rPr>
          <w:sz w:val="20"/>
          <w:szCs w:val="20"/>
        </w:rPr>
        <w:t>Location accuracy depends on the information provided for the reported item.</w:t>
      </w:r>
    </w:p>
    <w:p w14:paraId="2E1BECAE" w14:textId="77777777" w:rsidR="00596AE9" w:rsidRDefault="00000000">
      <w:pPr>
        <w:pStyle w:val="ListParagraph"/>
        <w:numPr>
          <w:ilvl w:val="0"/>
          <w:numId w:val="31"/>
        </w:numPr>
        <w:spacing w:after="50" w:line="300" w:lineRule="auto"/>
        <w:ind w:right="163"/>
        <w:jc w:val="both"/>
      </w:pPr>
      <w:r>
        <w:rPr>
          <w:sz w:val="20"/>
          <w:szCs w:val="20"/>
        </w:rPr>
        <w:t>A potential match does not automatically prove ownership and therefore requires verification.</w:t>
      </w:r>
    </w:p>
    <w:p w14:paraId="00539D37" w14:textId="77777777" w:rsidR="00596AE9" w:rsidRDefault="00000000">
      <w:pPr>
        <w:pStyle w:val="ListParagraph"/>
        <w:numPr>
          <w:ilvl w:val="0"/>
          <w:numId w:val="31"/>
        </w:numPr>
        <w:spacing w:after="50" w:line="300" w:lineRule="auto"/>
        <w:ind w:right="163"/>
        <w:jc w:val="both"/>
      </w:pPr>
      <w:r>
        <w:rPr>
          <w:sz w:val="20"/>
          <w:szCs w:val="20"/>
        </w:rPr>
        <w:t>Email notification functionality depends on correct service configuration and network availability.</w:t>
      </w:r>
    </w:p>
    <w:p w14:paraId="22C2FDD5" w14:textId="77777777" w:rsidR="00596AE9" w:rsidRDefault="00000000">
      <w:pPr>
        <w:pStyle w:val="ListParagraph"/>
        <w:numPr>
          <w:ilvl w:val="0"/>
          <w:numId w:val="31"/>
        </w:numPr>
        <w:spacing w:after="50" w:line="300" w:lineRule="auto"/>
        <w:ind w:right="163"/>
        <w:jc w:val="both"/>
      </w:pPr>
      <w:r>
        <w:rPr>
          <w:sz w:val="20"/>
          <w:szCs w:val="20"/>
        </w:rPr>
        <w:t>The rule-based matching approach may not handle complex semantic similarities as effectively as advanced machine-learning methods.</w:t>
      </w:r>
    </w:p>
    <w:p w14:paraId="2D90865C" w14:textId="77777777" w:rsidR="00596AE9" w:rsidRDefault="00000000">
      <w:pPr>
        <w:pStyle w:val="ListParagraph"/>
        <w:numPr>
          <w:ilvl w:val="0"/>
          <w:numId w:val="31"/>
        </w:numPr>
        <w:spacing w:after="50" w:line="300" w:lineRule="auto"/>
        <w:ind w:right="163"/>
        <w:jc w:val="both"/>
      </w:pPr>
      <w:r>
        <w:rPr>
          <w:sz w:val="20"/>
          <w:szCs w:val="20"/>
        </w:rPr>
        <w:t>Image-assisted classification is optional in the proposed system and should not be considered a completed feature unless it has been implemented and tested.</w:t>
      </w:r>
    </w:p>
    <w:p w14:paraId="1C7F3F35" w14:textId="77777777" w:rsidR="00596AE9" w:rsidRDefault="00596AE9">
      <w:pPr>
        <w:spacing w:line="120" w:lineRule="exact"/>
      </w:pPr>
    </w:p>
    <w:p w14:paraId="58A8882E" w14:textId="77777777" w:rsidR="00596AE9" w:rsidRDefault="00000000">
      <w:pPr>
        <w:pStyle w:val="Heading1"/>
        <w:keepNext/>
        <w:pageBreakBefore/>
        <w:spacing w:before="0" w:after="200"/>
        <w:ind w:right="90"/>
      </w:pPr>
      <w:r>
        <w:lastRenderedPageBreak/>
        <w:t>CHAPTER -11 FUTURE ENHANCEMENTS</w:t>
      </w:r>
    </w:p>
    <w:p w14:paraId="547D21D4" w14:textId="77777777" w:rsidR="00596AE9" w:rsidRDefault="00000000">
      <w:pPr>
        <w:pStyle w:val="Heading2"/>
        <w:keepNext/>
        <w:spacing w:before="200" w:after="100"/>
        <w:ind w:left="165" w:firstLine="0"/>
      </w:pPr>
      <w:r>
        <w:t>11.1 Planned features</w:t>
      </w:r>
    </w:p>
    <w:p w14:paraId="5F87A90A" w14:textId="77777777" w:rsidR="00596AE9" w:rsidRDefault="00000000">
      <w:pPr>
        <w:pStyle w:val="ListParagraph"/>
        <w:numPr>
          <w:ilvl w:val="0"/>
          <w:numId w:val="31"/>
        </w:numPr>
        <w:spacing w:after="50" w:line="300" w:lineRule="auto"/>
        <w:ind w:right="163"/>
        <w:jc w:val="both"/>
      </w:pPr>
      <w:r>
        <w:rPr>
          <w:sz w:val="20"/>
          <w:szCs w:val="20"/>
        </w:rPr>
        <w:t>Advanced AI-based matching of lost and found items.</w:t>
      </w:r>
    </w:p>
    <w:p w14:paraId="726CDB77" w14:textId="77777777" w:rsidR="00596AE9" w:rsidRDefault="00000000">
      <w:pPr>
        <w:pStyle w:val="ListParagraph"/>
        <w:numPr>
          <w:ilvl w:val="0"/>
          <w:numId w:val="31"/>
        </w:numPr>
        <w:spacing w:after="50" w:line="300" w:lineRule="auto"/>
        <w:ind w:right="163"/>
        <w:jc w:val="both"/>
      </w:pPr>
      <w:r>
        <w:rPr>
          <w:sz w:val="20"/>
          <w:szCs w:val="20"/>
        </w:rPr>
        <w:t>Image-based similarity matching.</w:t>
      </w:r>
    </w:p>
    <w:p w14:paraId="552C6794" w14:textId="77777777" w:rsidR="00596AE9" w:rsidRDefault="00000000">
      <w:pPr>
        <w:pStyle w:val="ListParagraph"/>
        <w:numPr>
          <w:ilvl w:val="0"/>
          <w:numId w:val="31"/>
        </w:numPr>
        <w:spacing w:after="50" w:line="300" w:lineRule="auto"/>
        <w:ind w:right="163"/>
        <w:jc w:val="both"/>
      </w:pPr>
      <w:r>
        <w:rPr>
          <w:sz w:val="20"/>
          <w:szCs w:val="20"/>
        </w:rPr>
        <w:t>Dedicated Android/iOS mobile application.</w:t>
      </w:r>
    </w:p>
    <w:p w14:paraId="238E82A4" w14:textId="77777777" w:rsidR="00596AE9" w:rsidRDefault="00000000">
      <w:pPr>
        <w:pStyle w:val="ListParagraph"/>
        <w:numPr>
          <w:ilvl w:val="0"/>
          <w:numId w:val="31"/>
        </w:numPr>
        <w:spacing w:after="50" w:line="300" w:lineRule="auto"/>
        <w:ind w:right="163"/>
        <w:jc w:val="both"/>
      </w:pPr>
      <w:r>
        <w:rPr>
          <w:sz w:val="20"/>
          <w:szCs w:val="20"/>
        </w:rPr>
        <w:t>Push notifications.</w:t>
      </w:r>
    </w:p>
    <w:p w14:paraId="2D369A4E" w14:textId="77777777" w:rsidR="00596AE9" w:rsidRDefault="00000000">
      <w:pPr>
        <w:pStyle w:val="ListParagraph"/>
        <w:numPr>
          <w:ilvl w:val="0"/>
          <w:numId w:val="31"/>
        </w:numPr>
        <w:spacing w:after="50" w:line="300" w:lineRule="auto"/>
        <w:ind w:right="163"/>
        <w:jc w:val="both"/>
      </w:pPr>
      <w:r>
        <w:rPr>
          <w:sz w:val="20"/>
          <w:szCs w:val="20"/>
        </w:rPr>
        <w:t>Improved location analytics.</w:t>
      </w:r>
    </w:p>
    <w:p w14:paraId="22CA7C2D" w14:textId="77777777" w:rsidR="00596AE9" w:rsidRDefault="00000000">
      <w:pPr>
        <w:pStyle w:val="ListParagraph"/>
        <w:numPr>
          <w:ilvl w:val="0"/>
          <w:numId w:val="31"/>
        </w:numPr>
        <w:spacing w:after="50" w:line="300" w:lineRule="auto"/>
        <w:ind w:right="163"/>
        <w:jc w:val="both"/>
      </w:pPr>
      <w:r>
        <w:rPr>
          <w:sz w:val="20"/>
          <w:szCs w:val="20"/>
        </w:rPr>
        <w:t>QR-based identification of selected items.</w:t>
      </w:r>
    </w:p>
    <w:p w14:paraId="4D0A9C05" w14:textId="77777777" w:rsidR="00596AE9" w:rsidRDefault="00000000">
      <w:pPr>
        <w:pStyle w:val="ListParagraph"/>
        <w:numPr>
          <w:ilvl w:val="0"/>
          <w:numId w:val="31"/>
        </w:numPr>
        <w:spacing w:after="50" w:line="300" w:lineRule="auto"/>
        <w:ind w:right="163"/>
        <w:jc w:val="both"/>
      </w:pPr>
      <w:r>
        <w:rPr>
          <w:sz w:val="20"/>
          <w:szCs w:val="20"/>
        </w:rPr>
        <w:t>Advanced duplicate detection.</w:t>
      </w:r>
    </w:p>
    <w:p w14:paraId="2B104535" w14:textId="77777777" w:rsidR="00596AE9" w:rsidRDefault="00000000">
      <w:pPr>
        <w:pStyle w:val="ListParagraph"/>
        <w:numPr>
          <w:ilvl w:val="0"/>
          <w:numId w:val="31"/>
        </w:numPr>
        <w:spacing w:after="50" w:line="300" w:lineRule="auto"/>
        <w:ind w:right="163"/>
        <w:jc w:val="both"/>
      </w:pPr>
      <w:r>
        <w:rPr>
          <w:sz w:val="20"/>
          <w:szCs w:val="20"/>
        </w:rPr>
        <w:t>Improved recovery analytics.</w:t>
      </w:r>
    </w:p>
    <w:p w14:paraId="2A3BD07B" w14:textId="77777777" w:rsidR="00596AE9" w:rsidRDefault="00000000">
      <w:pPr>
        <w:pStyle w:val="ListParagraph"/>
        <w:numPr>
          <w:ilvl w:val="0"/>
          <w:numId w:val="31"/>
        </w:numPr>
        <w:spacing w:after="50" w:line="300" w:lineRule="auto"/>
        <w:ind w:right="163"/>
        <w:jc w:val="both"/>
      </w:pPr>
      <w:r>
        <w:rPr>
          <w:sz w:val="20"/>
          <w:szCs w:val="20"/>
        </w:rPr>
        <w:t>Multi-campus support.</w:t>
      </w:r>
    </w:p>
    <w:p w14:paraId="53B9CA6F" w14:textId="77777777" w:rsidR="00596AE9" w:rsidRDefault="00000000">
      <w:pPr>
        <w:pStyle w:val="ListParagraph"/>
        <w:numPr>
          <w:ilvl w:val="0"/>
          <w:numId w:val="31"/>
        </w:numPr>
        <w:spacing w:after="50" w:line="300" w:lineRule="auto"/>
        <w:ind w:right="163"/>
        <w:jc w:val="both"/>
      </w:pPr>
      <w:r>
        <w:rPr>
          <w:sz w:val="20"/>
          <w:szCs w:val="20"/>
        </w:rPr>
        <w:t>Improved semantic matching of item descriptions.</w:t>
      </w:r>
    </w:p>
    <w:p w14:paraId="1997F6AB" w14:textId="77777777" w:rsidR="00596AE9" w:rsidRDefault="00596AE9">
      <w:pPr>
        <w:spacing w:line="120" w:lineRule="exact"/>
      </w:pPr>
    </w:p>
    <w:p w14:paraId="75DEB8A3" w14:textId="77777777" w:rsidR="00596AE9" w:rsidRDefault="00000000">
      <w:pPr>
        <w:pStyle w:val="Heading2"/>
        <w:keepNext/>
        <w:spacing w:before="200" w:after="100"/>
        <w:ind w:left="165" w:firstLine="0"/>
      </w:pPr>
      <w:r>
        <w:t>11.2 Possible integrations or optimizations</w:t>
      </w:r>
    </w:p>
    <w:p w14:paraId="7C5E4018" w14:textId="77777777" w:rsidR="00596AE9" w:rsidRDefault="00000000">
      <w:pPr>
        <w:pStyle w:val="BodyText"/>
        <w:spacing w:after="100" w:line="360" w:lineRule="auto"/>
        <w:ind w:left="165" w:right="163"/>
        <w:jc w:val="both"/>
      </w:pPr>
      <w:r>
        <w:t>The system can be further improved by integrating advanced natural-language processing and computer-vision techniques. Semantic similarity models can be used to identify descriptions that have similar meanings even when users use different words.</w:t>
      </w:r>
    </w:p>
    <w:p w14:paraId="46CDD4BA" w14:textId="77777777" w:rsidR="00596AE9" w:rsidRDefault="00000000">
      <w:pPr>
        <w:pStyle w:val="BodyText"/>
        <w:spacing w:after="100" w:line="360" w:lineRule="auto"/>
        <w:ind w:left="165" w:right="163"/>
        <w:jc w:val="both"/>
      </w:pPr>
      <w:r>
        <w:t>Image-based matching can be introduced to compare photographs of lost and found items. This can be particularly useful for objects with distinctive visual characteristics.</w:t>
      </w:r>
    </w:p>
    <w:p w14:paraId="6166AEB9" w14:textId="77777777" w:rsidR="00596AE9" w:rsidRDefault="00000000">
      <w:pPr>
        <w:pStyle w:val="BodyText"/>
        <w:spacing w:after="100" w:line="360" w:lineRule="auto"/>
        <w:ind w:left="165" w:right="163"/>
        <w:jc w:val="both"/>
      </w:pPr>
      <w:r>
        <w:t>Push-notification services can supplement email notifications and provide faster communication.</w:t>
      </w:r>
    </w:p>
    <w:p w14:paraId="3B49D02A" w14:textId="77777777" w:rsidR="00596AE9" w:rsidRDefault="00000000">
      <w:pPr>
        <w:pStyle w:val="BodyText"/>
        <w:spacing w:after="100" w:line="360" w:lineRule="auto"/>
        <w:ind w:left="165" w:right="163"/>
        <w:jc w:val="both"/>
      </w:pPr>
      <w:r>
        <w:t>Location analytics can be improved by identifying areas of the campus where lost-and-found reports occur frequently.</w:t>
      </w:r>
    </w:p>
    <w:p w14:paraId="19C3B6BF" w14:textId="77777777" w:rsidR="00596AE9" w:rsidRDefault="00000000">
      <w:pPr>
        <w:pStyle w:val="BodyText"/>
        <w:spacing w:after="100" w:line="360" w:lineRule="auto"/>
        <w:ind w:left="165" w:right="163"/>
        <w:jc w:val="both"/>
      </w:pPr>
      <w:r>
        <w:t>The platform can also be extended to support multiple campuses, allowing the same architecture to be used across different educational institutions.</w:t>
      </w:r>
    </w:p>
    <w:p w14:paraId="04468EEA" w14:textId="77777777" w:rsidR="00596AE9" w:rsidRDefault="00000000">
      <w:pPr>
        <w:pStyle w:val="Heading1"/>
        <w:keepNext/>
        <w:pageBreakBefore/>
        <w:spacing w:before="0" w:after="200"/>
        <w:ind w:right="90"/>
      </w:pPr>
      <w:r>
        <w:lastRenderedPageBreak/>
        <w:t>CHAPTER -12 CONCLUSION</w:t>
      </w:r>
    </w:p>
    <w:p w14:paraId="21E54C19" w14:textId="77777777" w:rsidR="00596AE9" w:rsidRDefault="00000000">
      <w:pPr>
        <w:pStyle w:val="Heading2"/>
        <w:keepNext/>
        <w:spacing w:before="200" w:after="100"/>
        <w:ind w:left="165" w:firstLine="0"/>
      </w:pPr>
      <w:r>
        <w:t>12.1 Summary of the project</w:t>
      </w:r>
    </w:p>
    <w:p w14:paraId="74A5318C" w14:textId="77777777" w:rsidR="00596AE9" w:rsidRDefault="00000000">
      <w:pPr>
        <w:pStyle w:val="BodyText"/>
        <w:spacing w:after="100" w:line="360" w:lineRule="auto"/>
        <w:ind w:left="165" w:right="163"/>
        <w:jc w:val="both"/>
      </w:pPr>
      <w:r>
        <w:t>The LOST AND FOUND CAMPUS TRACKER is designed to provide a centralized digital platform for managing lost and found belongings within a campus environment. The system replaces fragmented communication methods with a structured process for reporting, matching, verifying and recovering items.</w:t>
      </w:r>
    </w:p>
    <w:p w14:paraId="006AB93B" w14:textId="77777777" w:rsidR="00596AE9" w:rsidRDefault="00000000">
      <w:pPr>
        <w:pStyle w:val="BodyText"/>
        <w:spacing w:after="100" w:line="360" w:lineRule="auto"/>
        <w:ind w:left="165" w:right="163"/>
        <w:jc w:val="both"/>
      </w:pPr>
      <w:r>
        <w:t>Users can provide information such as category, description, location, date, time and image. The system can compare these attributes using a rule-based matching mechanism and generate potential matches with a confidence score.</w:t>
      </w:r>
    </w:p>
    <w:p w14:paraId="1950B92B" w14:textId="77777777" w:rsidR="00596AE9" w:rsidRDefault="00000000">
      <w:pPr>
        <w:pStyle w:val="BodyText"/>
        <w:spacing w:after="100" w:line="360" w:lineRule="auto"/>
        <w:ind w:left="165" w:right="163"/>
        <w:jc w:val="both"/>
      </w:pPr>
      <w:r>
        <w:t>Location services, ownership verification, email notifications and recovery-status tracking further support the recovery process. Administrative features provide additional control over suspicious reports, duplicate entries and disputes.</w:t>
      </w:r>
    </w:p>
    <w:p w14:paraId="48DC6AF5" w14:textId="77777777" w:rsidR="00596AE9" w:rsidRDefault="00000000">
      <w:pPr>
        <w:pStyle w:val="Heading2"/>
        <w:keepNext/>
        <w:spacing w:before="200" w:after="100"/>
        <w:ind w:left="165" w:firstLine="0"/>
      </w:pPr>
      <w:r>
        <w:t>12.2 What was achieved</w:t>
      </w:r>
    </w:p>
    <w:p w14:paraId="4B001128" w14:textId="77777777" w:rsidR="00596AE9" w:rsidRDefault="00000000">
      <w:pPr>
        <w:pStyle w:val="BodyText"/>
        <w:spacing w:after="100" w:line="360" w:lineRule="auto"/>
        <w:ind w:left="165" w:right="163"/>
        <w:jc w:val="both"/>
      </w:pPr>
      <w:r>
        <w:t>The project demonstrates how modern web technologies can be combined to address a practical campus problem. The proposed system brings together:</w:t>
      </w:r>
    </w:p>
    <w:p w14:paraId="5C9F0D16" w14:textId="77777777" w:rsidR="00596AE9" w:rsidRDefault="00000000">
      <w:pPr>
        <w:pStyle w:val="ListParagraph"/>
        <w:numPr>
          <w:ilvl w:val="0"/>
          <w:numId w:val="31"/>
        </w:numPr>
        <w:spacing w:after="50" w:line="300" w:lineRule="auto"/>
        <w:ind w:right="163"/>
        <w:jc w:val="both"/>
      </w:pPr>
      <w:r>
        <w:rPr>
          <w:sz w:val="20"/>
          <w:szCs w:val="20"/>
        </w:rPr>
        <w:t>HTML5</w:t>
      </w:r>
    </w:p>
    <w:p w14:paraId="5CC5F1DD" w14:textId="77777777" w:rsidR="00596AE9" w:rsidRDefault="00000000">
      <w:pPr>
        <w:pStyle w:val="ListParagraph"/>
        <w:numPr>
          <w:ilvl w:val="0"/>
          <w:numId w:val="31"/>
        </w:numPr>
        <w:spacing w:after="50" w:line="300" w:lineRule="auto"/>
        <w:ind w:right="163"/>
        <w:jc w:val="both"/>
      </w:pPr>
      <w:r>
        <w:rPr>
          <w:sz w:val="20"/>
          <w:szCs w:val="20"/>
        </w:rPr>
        <w:t>CSS3</w:t>
      </w:r>
    </w:p>
    <w:p w14:paraId="30DC8234" w14:textId="77777777" w:rsidR="00596AE9" w:rsidRDefault="00000000">
      <w:pPr>
        <w:pStyle w:val="ListParagraph"/>
        <w:numPr>
          <w:ilvl w:val="0"/>
          <w:numId w:val="31"/>
        </w:numPr>
        <w:spacing w:after="50" w:line="300" w:lineRule="auto"/>
        <w:ind w:right="163"/>
        <w:jc w:val="both"/>
      </w:pPr>
      <w:r>
        <w:rPr>
          <w:sz w:val="20"/>
          <w:szCs w:val="20"/>
        </w:rPr>
        <w:t>JavaScript</w:t>
      </w:r>
    </w:p>
    <w:p w14:paraId="167BD358" w14:textId="77777777" w:rsidR="00596AE9" w:rsidRDefault="00000000">
      <w:pPr>
        <w:pStyle w:val="ListParagraph"/>
        <w:numPr>
          <w:ilvl w:val="0"/>
          <w:numId w:val="31"/>
        </w:numPr>
        <w:spacing w:after="50" w:line="300" w:lineRule="auto"/>
        <w:ind w:right="163"/>
        <w:jc w:val="both"/>
      </w:pPr>
      <w:r>
        <w:rPr>
          <w:sz w:val="20"/>
          <w:szCs w:val="20"/>
        </w:rPr>
        <w:t>Bootstrap</w:t>
      </w:r>
    </w:p>
    <w:p w14:paraId="27679144" w14:textId="77777777" w:rsidR="00596AE9" w:rsidRDefault="00000000">
      <w:pPr>
        <w:pStyle w:val="ListParagraph"/>
        <w:numPr>
          <w:ilvl w:val="0"/>
          <w:numId w:val="31"/>
        </w:numPr>
        <w:spacing w:after="50" w:line="300" w:lineRule="auto"/>
        <w:ind w:right="163"/>
        <w:jc w:val="both"/>
      </w:pPr>
      <w:r>
        <w:rPr>
          <w:sz w:val="20"/>
          <w:szCs w:val="20"/>
        </w:rPr>
        <w:t>Java</w:t>
      </w:r>
    </w:p>
    <w:p w14:paraId="4B3C9D51" w14:textId="77777777" w:rsidR="00596AE9" w:rsidRDefault="00000000">
      <w:pPr>
        <w:pStyle w:val="ListParagraph"/>
        <w:numPr>
          <w:ilvl w:val="0"/>
          <w:numId w:val="31"/>
        </w:numPr>
        <w:spacing w:after="50" w:line="300" w:lineRule="auto"/>
        <w:ind w:right="163"/>
        <w:jc w:val="both"/>
      </w:pPr>
      <w:r>
        <w:rPr>
          <w:sz w:val="20"/>
          <w:szCs w:val="20"/>
        </w:rPr>
        <w:t>Spring Boot</w:t>
      </w:r>
    </w:p>
    <w:p w14:paraId="6F6C0E6E" w14:textId="77777777" w:rsidR="00596AE9" w:rsidRDefault="00000000">
      <w:pPr>
        <w:pStyle w:val="ListParagraph"/>
        <w:numPr>
          <w:ilvl w:val="0"/>
          <w:numId w:val="31"/>
        </w:numPr>
        <w:spacing w:after="50" w:line="300" w:lineRule="auto"/>
        <w:ind w:right="163"/>
        <w:jc w:val="both"/>
      </w:pPr>
      <w:r>
        <w:rPr>
          <w:sz w:val="20"/>
          <w:szCs w:val="20"/>
        </w:rPr>
        <w:t>MySQL</w:t>
      </w:r>
    </w:p>
    <w:p w14:paraId="1F728248" w14:textId="77777777" w:rsidR="00596AE9" w:rsidRDefault="00000000">
      <w:pPr>
        <w:pStyle w:val="ListParagraph"/>
        <w:numPr>
          <w:ilvl w:val="0"/>
          <w:numId w:val="31"/>
        </w:numPr>
        <w:spacing w:after="50" w:line="300" w:lineRule="auto"/>
        <w:ind w:right="163"/>
        <w:jc w:val="both"/>
      </w:pPr>
      <w:r>
        <w:rPr>
          <w:sz w:val="20"/>
          <w:szCs w:val="20"/>
        </w:rPr>
        <w:t>Spring Data JPA / Hibernate</w:t>
      </w:r>
    </w:p>
    <w:p w14:paraId="06FCC26D" w14:textId="77777777" w:rsidR="00596AE9" w:rsidRDefault="00000000">
      <w:pPr>
        <w:pStyle w:val="ListParagraph"/>
        <w:numPr>
          <w:ilvl w:val="0"/>
          <w:numId w:val="31"/>
        </w:numPr>
        <w:spacing w:after="50" w:line="300" w:lineRule="auto"/>
        <w:ind w:right="163"/>
        <w:jc w:val="both"/>
      </w:pPr>
      <w:r>
        <w:rPr>
          <w:sz w:val="20"/>
          <w:szCs w:val="20"/>
        </w:rPr>
        <w:t>Rule-based matching</w:t>
      </w:r>
    </w:p>
    <w:p w14:paraId="29BB80E7" w14:textId="77777777" w:rsidR="00596AE9" w:rsidRDefault="00000000">
      <w:pPr>
        <w:pStyle w:val="ListParagraph"/>
        <w:numPr>
          <w:ilvl w:val="0"/>
          <w:numId w:val="31"/>
        </w:numPr>
        <w:spacing w:after="50" w:line="300" w:lineRule="auto"/>
        <w:ind w:right="163"/>
        <w:jc w:val="both"/>
      </w:pPr>
      <w:r>
        <w:rPr>
          <w:sz w:val="20"/>
          <w:szCs w:val="20"/>
        </w:rPr>
        <w:t>Google Maps API</w:t>
      </w:r>
    </w:p>
    <w:p w14:paraId="194CE554" w14:textId="77777777" w:rsidR="00596AE9" w:rsidRDefault="00000000">
      <w:pPr>
        <w:pStyle w:val="ListParagraph"/>
        <w:numPr>
          <w:ilvl w:val="0"/>
          <w:numId w:val="31"/>
        </w:numPr>
        <w:spacing w:after="50" w:line="300" w:lineRule="auto"/>
        <w:ind w:right="163"/>
        <w:jc w:val="both"/>
      </w:pPr>
      <w:r>
        <w:rPr>
          <w:sz w:val="20"/>
          <w:szCs w:val="20"/>
        </w:rPr>
        <w:t>Email notifications</w:t>
      </w:r>
    </w:p>
    <w:p w14:paraId="36067EF7" w14:textId="77777777" w:rsidR="00596AE9" w:rsidRDefault="00000000">
      <w:pPr>
        <w:pStyle w:val="ListParagraph"/>
        <w:numPr>
          <w:ilvl w:val="0"/>
          <w:numId w:val="31"/>
        </w:numPr>
        <w:spacing w:after="50" w:line="300" w:lineRule="auto"/>
        <w:ind w:right="163"/>
        <w:jc w:val="both"/>
      </w:pPr>
      <w:r>
        <w:rPr>
          <w:sz w:val="20"/>
          <w:szCs w:val="20"/>
        </w:rPr>
        <w:t>Postman</w:t>
      </w:r>
    </w:p>
    <w:p w14:paraId="32418D18" w14:textId="77777777" w:rsidR="00596AE9" w:rsidRDefault="00000000">
      <w:pPr>
        <w:pStyle w:val="ListParagraph"/>
        <w:numPr>
          <w:ilvl w:val="0"/>
          <w:numId w:val="31"/>
        </w:numPr>
        <w:spacing w:after="50" w:line="300" w:lineRule="auto"/>
        <w:ind w:right="163"/>
        <w:jc w:val="both"/>
      </w:pPr>
      <w:r>
        <w:rPr>
          <w:sz w:val="20"/>
          <w:szCs w:val="20"/>
        </w:rPr>
        <w:t>Git and GitHub</w:t>
      </w:r>
    </w:p>
    <w:p w14:paraId="17CE9083" w14:textId="77777777" w:rsidR="00596AE9" w:rsidRDefault="00596AE9">
      <w:pPr>
        <w:spacing w:line="120" w:lineRule="exact"/>
      </w:pPr>
    </w:p>
    <w:p w14:paraId="6A8AAD4E" w14:textId="77777777" w:rsidR="00596AE9" w:rsidRDefault="00000000">
      <w:pPr>
        <w:pStyle w:val="BodyText"/>
        <w:spacing w:after="100" w:line="360" w:lineRule="auto"/>
        <w:ind w:left="165" w:right="163"/>
        <w:jc w:val="both"/>
      </w:pPr>
      <w:r>
        <w:t>The system provides a structured recovery lifecycle from reporting through possible matching and verification to recovery.</w:t>
      </w:r>
    </w:p>
    <w:p w14:paraId="6527809F" w14:textId="77777777" w:rsidR="00596AE9" w:rsidRDefault="00000000">
      <w:pPr>
        <w:pStyle w:val="Heading2"/>
        <w:keepNext/>
        <w:spacing w:before="200" w:after="100"/>
        <w:ind w:left="165" w:firstLine="0"/>
      </w:pPr>
      <w:r>
        <w:t>12.3 Skills learned during development</w:t>
      </w:r>
    </w:p>
    <w:p w14:paraId="377E3432" w14:textId="77777777" w:rsidR="00596AE9" w:rsidRDefault="00000000">
      <w:pPr>
        <w:pStyle w:val="BodyText"/>
        <w:spacing w:after="100" w:line="360" w:lineRule="auto"/>
        <w:ind w:left="165" w:right="163"/>
        <w:jc w:val="both"/>
      </w:pPr>
      <w:r>
        <w:t>Through the development of this project, the team gained practical knowledge in:</w:t>
      </w:r>
    </w:p>
    <w:p w14:paraId="7FA5333C" w14:textId="77777777" w:rsidR="00596AE9" w:rsidRDefault="00000000">
      <w:pPr>
        <w:pStyle w:val="ListParagraph"/>
        <w:numPr>
          <w:ilvl w:val="0"/>
          <w:numId w:val="31"/>
        </w:numPr>
        <w:spacing w:after="50" w:line="300" w:lineRule="auto"/>
        <w:ind w:right="163"/>
        <w:jc w:val="both"/>
      </w:pPr>
      <w:r>
        <w:rPr>
          <w:sz w:val="20"/>
          <w:szCs w:val="20"/>
        </w:rPr>
        <w:t>Frontend development.</w:t>
      </w:r>
    </w:p>
    <w:p w14:paraId="7FAB732A" w14:textId="77777777" w:rsidR="00596AE9" w:rsidRDefault="00000000">
      <w:pPr>
        <w:pStyle w:val="ListParagraph"/>
        <w:numPr>
          <w:ilvl w:val="0"/>
          <w:numId w:val="31"/>
        </w:numPr>
        <w:spacing w:after="50" w:line="300" w:lineRule="auto"/>
        <w:ind w:right="163"/>
        <w:jc w:val="both"/>
      </w:pPr>
      <w:r>
        <w:rPr>
          <w:sz w:val="20"/>
          <w:szCs w:val="20"/>
        </w:rPr>
        <w:t>Responsive web design.</w:t>
      </w:r>
    </w:p>
    <w:p w14:paraId="6F6E0186" w14:textId="77777777" w:rsidR="00596AE9" w:rsidRDefault="00000000">
      <w:pPr>
        <w:pStyle w:val="ListParagraph"/>
        <w:numPr>
          <w:ilvl w:val="0"/>
          <w:numId w:val="31"/>
        </w:numPr>
        <w:spacing w:after="50" w:line="300" w:lineRule="auto"/>
        <w:ind w:right="163"/>
        <w:jc w:val="both"/>
      </w:pPr>
      <w:r>
        <w:rPr>
          <w:sz w:val="20"/>
          <w:szCs w:val="20"/>
        </w:rPr>
        <w:t>Java programming.</w:t>
      </w:r>
    </w:p>
    <w:p w14:paraId="6A3D67D7" w14:textId="77777777" w:rsidR="00596AE9" w:rsidRDefault="00000000">
      <w:pPr>
        <w:pStyle w:val="ListParagraph"/>
        <w:numPr>
          <w:ilvl w:val="0"/>
          <w:numId w:val="31"/>
        </w:numPr>
        <w:spacing w:after="50" w:line="300" w:lineRule="auto"/>
        <w:ind w:right="163"/>
        <w:jc w:val="both"/>
      </w:pPr>
      <w:r>
        <w:rPr>
          <w:sz w:val="20"/>
          <w:szCs w:val="20"/>
        </w:rPr>
        <w:t>Spring Boot backend development.</w:t>
      </w:r>
    </w:p>
    <w:p w14:paraId="50C58E2D" w14:textId="77777777" w:rsidR="00596AE9" w:rsidRDefault="00000000">
      <w:pPr>
        <w:pStyle w:val="ListParagraph"/>
        <w:numPr>
          <w:ilvl w:val="0"/>
          <w:numId w:val="31"/>
        </w:numPr>
        <w:spacing w:after="50" w:line="300" w:lineRule="auto"/>
        <w:ind w:right="163"/>
        <w:jc w:val="both"/>
      </w:pPr>
      <w:r>
        <w:rPr>
          <w:sz w:val="20"/>
          <w:szCs w:val="20"/>
        </w:rPr>
        <w:t>REST API development.</w:t>
      </w:r>
    </w:p>
    <w:p w14:paraId="45EC43D7" w14:textId="77777777" w:rsidR="00596AE9" w:rsidRDefault="00000000">
      <w:pPr>
        <w:pStyle w:val="ListParagraph"/>
        <w:numPr>
          <w:ilvl w:val="0"/>
          <w:numId w:val="31"/>
        </w:numPr>
        <w:spacing w:after="50" w:line="300" w:lineRule="auto"/>
        <w:ind w:right="163"/>
        <w:jc w:val="both"/>
      </w:pPr>
      <w:r>
        <w:rPr>
          <w:sz w:val="20"/>
          <w:szCs w:val="20"/>
        </w:rPr>
        <w:t>MySQL database management.</w:t>
      </w:r>
    </w:p>
    <w:p w14:paraId="13F373BD" w14:textId="77777777" w:rsidR="00596AE9" w:rsidRDefault="00000000">
      <w:pPr>
        <w:pStyle w:val="ListParagraph"/>
        <w:numPr>
          <w:ilvl w:val="0"/>
          <w:numId w:val="31"/>
        </w:numPr>
        <w:spacing w:after="50" w:line="300" w:lineRule="auto"/>
        <w:ind w:right="163"/>
        <w:jc w:val="both"/>
      </w:pPr>
      <w:r>
        <w:rPr>
          <w:sz w:val="20"/>
          <w:szCs w:val="20"/>
        </w:rPr>
        <w:lastRenderedPageBreak/>
        <w:t>Spring Data JPA and Hibernate.</w:t>
      </w:r>
    </w:p>
    <w:p w14:paraId="7DABCAF6" w14:textId="77777777" w:rsidR="00596AE9" w:rsidRDefault="00000000">
      <w:pPr>
        <w:pStyle w:val="ListParagraph"/>
        <w:numPr>
          <w:ilvl w:val="0"/>
          <w:numId w:val="31"/>
        </w:numPr>
        <w:spacing w:after="50" w:line="300" w:lineRule="auto"/>
        <w:ind w:right="163"/>
        <w:jc w:val="both"/>
      </w:pPr>
      <w:r>
        <w:rPr>
          <w:sz w:val="20"/>
          <w:szCs w:val="20"/>
        </w:rPr>
        <w:t>Rule-based matching algorithms.</w:t>
      </w:r>
    </w:p>
    <w:p w14:paraId="42962D23" w14:textId="77777777" w:rsidR="00596AE9" w:rsidRDefault="00000000">
      <w:pPr>
        <w:pStyle w:val="ListParagraph"/>
        <w:numPr>
          <w:ilvl w:val="0"/>
          <w:numId w:val="31"/>
        </w:numPr>
        <w:spacing w:after="50" w:line="300" w:lineRule="auto"/>
        <w:ind w:right="163"/>
        <w:jc w:val="both"/>
      </w:pPr>
      <w:r>
        <w:rPr>
          <w:sz w:val="20"/>
          <w:szCs w:val="20"/>
        </w:rPr>
        <w:t>API testing using Postman.</w:t>
      </w:r>
    </w:p>
    <w:p w14:paraId="164E759A" w14:textId="77777777" w:rsidR="00596AE9" w:rsidRDefault="00000000">
      <w:pPr>
        <w:pStyle w:val="ListParagraph"/>
        <w:numPr>
          <w:ilvl w:val="0"/>
          <w:numId w:val="31"/>
        </w:numPr>
        <w:spacing w:after="50" w:line="300" w:lineRule="auto"/>
        <w:ind w:right="163"/>
        <w:jc w:val="both"/>
      </w:pPr>
      <w:r>
        <w:rPr>
          <w:sz w:val="20"/>
          <w:szCs w:val="20"/>
        </w:rPr>
        <w:t>Google Maps API integration.</w:t>
      </w:r>
    </w:p>
    <w:p w14:paraId="5B025F46" w14:textId="77777777" w:rsidR="00596AE9" w:rsidRDefault="00000000">
      <w:pPr>
        <w:pStyle w:val="ListParagraph"/>
        <w:numPr>
          <w:ilvl w:val="0"/>
          <w:numId w:val="31"/>
        </w:numPr>
        <w:spacing w:after="50" w:line="300" w:lineRule="auto"/>
        <w:ind w:right="163"/>
        <w:jc w:val="both"/>
      </w:pPr>
      <w:r>
        <w:rPr>
          <w:sz w:val="20"/>
          <w:szCs w:val="20"/>
        </w:rPr>
        <w:t>Email service integration.</w:t>
      </w:r>
    </w:p>
    <w:p w14:paraId="050DE177" w14:textId="77777777" w:rsidR="00596AE9" w:rsidRDefault="00000000">
      <w:pPr>
        <w:pStyle w:val="ListParagraph"/>
        <w:numPr>
          <w:ilvl w:val="0"/>
          <w:numId w:val="31"/>
        </w:numPr>
        <w:spacing w:after="50" w:line="300" w:lineRule="auto"/>
        <w:ind w:right="163"/>
        <w:jc w:val="both"/>
      </w:pPr>
      <w:r>
        <w:rPr>
          <w:sz w:val="20"/>
          <w:szCs w:val="20"/>
        </w:rPr>
        <w:t>Git and GitHub.</w:t>
      </w:r>
    </w:p>
    <w:p w14:paraId="008F4E54" w14:textId="77777777" w:rsidR="00596AE9" w:rsidRDefault="00000000">
      <w:pPr>
        <w:pStyle w:val="ListParagraph"/>
        <w:numPr>
          <w:ilvl w:val="0"/>
          <w:numId w:val="31"/>
        </w:numPr>
        <w:spacing w:after="50" w:line="300" w:lineRule="auto"/>
        <w:ind w:right="163"/>
        <w:jc w:val="both"/>
      </w:pPr>
      <w:r>
        <w:rPr>
          <w:sz w:val="20"/>
          <w:szCs w:val="20"/>
        </w:rPr>
        <w:t>Software testing.</w:t>
      </w:r>
    </w:p>
    <w:p w14:paraId="14BC938E" w14:textId="77777777" w:rsidR="00596AE9" w:rsidRDefault="00000000">
      <w:pPr>
        <w:pStyle w:val="ListParagraph"/>
        <w:numPr>
          <w:ilvl w:val="0"/>
          <w:numId w:val="31"/>
        </w:numPr>
        <w:spacing w:after="50" w:line="300" w:lineRule="auto"/>
        <w:ind w:right="163"/>
        <w:jc w:val="both"/>
      </w:pPr>
      <w:r>
        <w:rPr>
          <w:sz w:val="20"/>
          <w:szCs w:val="20"/>
        </w:rPr>
        <w:t>Deployment and environment configuration.</w:t>
      </w:r>
    </w:p>
    <w:p w14:paraId="21757A6B" w14:textId="77777777" w:rsidR="00596AE9" w:rsidRDefault="00000000">
      <w:pPr>
        <w:pStyle w:val="ListParagraph"/>
        <w:numPr>
          <w:ilvl w:val="0"/>
          <w:numId w:val="31"/>
        </w:numPr>
        <w:spacing w:after="50" w:line="300" w:lineRule="auto"/>
        <w:ind w:right="163"/>
        <w:jc w:val="both"/>
      </w:pPr>
      <w:r>
        <w:rPr>
          <w:sz w:val="20"/>
          <w:szCs w:val="20"/>
        </w:rPr>
        <w:t>Team-based software development.</w:t>
      </w:r>
    </w:p>
    <w:p w14:paraId="32E612F5" w14:textId="77777777" w:rsidR="00596AE9" w:rsidRDefault="00596AE9">
      <w:pPr>
        <w:spacing w:line="120" w:lineRule="exact"/>
      </w:pPr>
    </w:p>
    <w:p w14:paraId="3F72060D" w14:textId="77777777" w:rsidR="00596AE9" w:rsidRDefault="00000000">
      <w:pPr>
        <w:pStyle w:val="Heading1"/>
        <w:keepNext/>
        <w:pageBreakBefore/>
        <w:spacing w:before="0" w:after="200"/>
        <w:ind w:right="90"/>
      </w:pPr>
      <w:r>
        <w:lastRenderedPageBreak/>
        <w:t>CHAPTER -13 REFERENCES</w:t>
      </w:r>
    </w:p>
    <w:p w14:paraId="145EF608" w14:textId="77777777" w:rsidR="00596AE9" w:rsidRDefault="00000000">
      <w:pPr>
        <w:pStyle w:val="BodyText"/>
        <w:spacing w:after="100" w:line="360" w:lineRule="auto"/>
        <w:ind w:left="165" w:right="163"/>
        <w:jc w:val="both"/>
      </w:pPr>
      <w:r>
        <w:t>[1] Spring Boot Documentation, Spring Framework / Spring Boot official documentation.</w:t>
      </w:r>
    </w:p>
    <w:p w14:paraId="1A114FD9" w14:textId="77777777" w:rsidR="00596AE9" w:rsidRDefault="00000000">
      <w:pPr>
        <w:pStyle w:val="BodyText"/>
        <w:spacing w:after="100" w:line="360" w:lineRule="auto"/>
        <w:ind w:left="165" w:right="163"/>
        <w:jc w:val="both"/>
      </w:pPr>
      <w:r>
        <w:t>[2] MySQL Documentation, Oracle Corporation.</w:t>
      </w:r>
    </w:p>
    <w:p w14:paraId="2531017D" w14:textId="77777777" w:rsidR="00596AE9" w:rsidRDefault="00000000">
      <w:pPr>
        <w:pStyle w:val="BodyText"/>
        <w:spacing w:after="100" w:line="360" w:lineRule="auto"/>
        <w:ind w:left="165" w:right="163"/>
        <w:jc w:val="both"/>
      </w:pPr>
      <w:r>
        <w:t>[3] Spring Data JPA Documentation, Spring official documentation.</w:t>
      </w:r>
    </w:p>
    <w:p w14:paraId="6412E117" w14:textId="77777777" w:rsidR="00596AE9" w:rsidRDefault="00000000">
      <w:pPr>
        <w:pStyle w:val="BodyText"/>
        <w:spacing w:after="100" w:line="360" w:lineRule="auto"/>
        <w:ind w:left="165" w:right="163"/>
        <w:jc w:val="both"/>
      </w:pPr>
      <w:r>
        <w:t>[4] Hibernate ORM Documentation.</w:t>
      </w:r>
    </w:p>
    <w:p w14:paraId="4352108A" w14:textId="77777777" w:rsidR="00596AE9" w:rsidRDefault="00000000">
      <w:pPr>
        <w:pStyle w:val="BodyText"/>
        <w:spacing w:after="100" w:line="360" w:lineRule="auto"/>
        <w:ind w:left="165" w:right="163"/>
        <w:jc w:val="both"/>
      </w:pPr>
      <w:r>
        <w:t>[5] Bootstrap Documentation.</w:t>
      </w:r>
    </w:p>
    <w:p w14:paraId="3E51482A" w14:textId="77777777" w:rsidR="00596AE9" w:rsidRDefault="00000000">
      <w:pPr>
        <w:pStyle w:val="BodyText"/>
        <w:spacing w:after="100" w:line="360" w:lineRule="auto"/>
        <w:ind w:left="165" w:right="163"/>
        <w:jc w:val="both"/>
      </w:pPr>
      <w:r>
        <w:t>[6] Google Maps Platform Documentation.</w:t>
      </w:r>
    </w:p>
    <w:p w14:paraId="4F4A386B" w14:textId="77777777" w:rsidR="00596AE9" w:rsidRDefault="00000000">
      <w:pPr>
        <w:pStyle w:val="BodyText"/>
        <w:spacing w:after="100" w:line="360" w:lineRule="auto"/>
        <w:ind w:left="165" w:right="163"/>
        <w:jc w:val="both"/>
      </w:pPr>
      <w:r>
        <w:t>[7] Postman Documentation.</w:t>
      </w:r>
    </w:p>
    <w:p w14:paraId="6D632D72" w14:textId="77777777" w:rsidR="00596AE9" w:rsidRDefault="00000000">
      <w:pPr>
        <w:pStyle w:val="BodyText"/>
        <w:spacing w:after="100" w:line="360" w:lineRule="auto"/>
        <w:ind w:left="165" w:right="163"/>
        <w:jc w:val="both"/>
      </w:pPr>
      <w:r>
        <w:t>[8] Git Documentation.</w:t>
      </w:r>
    </w:p>
    <w:p w14:paraId="10D360AF" w14:textId="77777777" w:rsidR="00596AE9" w:rsidRDefault="00000000">
      <w:pPr>
        <w:pStyle w:val="BodyText"/>
        <w:spacing w:after="100" w:line="360" w:lineRule="auto"/>
        <w:ind w:left="165" w:right="163"/>
        <w:jc w:val="both"/>
      </w:pPr>
      <w:r>
        <w:t>[9] GitHub Documentation.</w:t>
      </w:r>
    </w:p>
    <w:p w14:paraId="1830CD34" w14:textId="77777777" w:rsidR="00596AE9" w:rsidRDefault="00000000">
      <w:pPr>
        <w:pStyle w:val="BodyText"/>
        <w:spacing w:after="100" w:line="360" w:lineRule="auto"/>
        <w:ind w:left="165" w:right="163"/>
        <w:jc w:val="both"/>
      </w:pPr>
      <w:r>
        <w:t>[10] Render Documentation.</w:t>
      </w:r>
    </w:p>
    <w:p w14:paraId="233CFD23" w14:textId="77777777" w:rsidR="00596AE9" w:rsidRDefault="00000000">
      <w:pPr>
        <w:pStyle w:val="BodyText"/>
        <w:spacing w:after="100" w:line="360" w:lineRule="auto"/>
        <w:ind w:left="165" w:right="163"/>
        <w:jc w:val="both"/>
      </w:pPr>
      <w:r>
        <w:t>[11] Railway Documentation.</w:t>
      </w:r>
    </w:p>
    <w:p w14:paraId="75C7F8DC" w14:textId="77777777" w:rsidR="00596AE9" w:rsidRDefault="00000000">
      <w:pPr>
        <w:pStyle w:val="BodyText"/>
        <w:spacing w:after="100" w:line="360" w:lineRule="auto"/>
        <w:ind w:left="165" w:right="163"/>
        <w:jc w:val="both"/>
      </w:pPr>
      <w:r>
        <w:t>[12] LOST AND FOUND CAMPUS TRACKER Project Abstract Submission Form, Y25 – 2026–2027 Trimester – 4, Section 10, Team 16.</w:t>
      </w:r>
    </w:p>
    <w:p w14:paraId="13A30543" w14:textId="77777777" w:rsidR="00596AE9" w:rsidRDefault="00000000">
      <w:pPr>
        <w:pStyle w:val="Heading1"/>
        <w:keepNext/>
        <w:pageBreakBefore/>
        <w:spacing w:before="0" w:after="200"/>
        <w:ind w:right="90"/>
      </w:pPr>
      <w:r>
        <w:lastRenderedPageBreak/>
        <w:t>CHAPTER -14 APPENDICES</w:t>
      </w:r>
    </w:p>
    <w:p w14:paraId="700DA032" w14:textId="77777777" w:rsidR="00596AE9" w:rsidRDefault="00000000">
      <w:pPr>
        <w:pStyle w:val="BodyText"/>
        <w:keepNext/>
        <w:spacing w:before="160" w:after="80"/>
        <w:ind w:left="165" w:right="163"/>
      </w:pPr>
      <w:r>
        <w:rPr>
          <w:b/>
        </w:rPr>
        <w:t>Screenshots of the app</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5A8F2C1" w14:textId="77777777">
        <w:trPr>
          <w:cantSplit/>
          <w:trHeight w:val="2900"/>
          <w:jc w:val="center"/>
        </w:trPr>
        <w:tc>
          <w:tcPr>
            <w:tcW w:w="9000" w:type="dxa"/>
            <w:vAlign w:val="center"/>
          </w:tcPr>
          <w:p w14:paraId="55C79B98" w14:textId="73EC0271" w:rsidR="00596AE9" w:rsidRDefault="005871F3">
            <w:pPr>
              <w:keepNext/>
              <w:jc w:val="center"/>
            </w:pPr>
            <w:r>
              <w:rPr>
                <w:i/>
                <w:noProof/>
                <w:sz w:val="20"/>
                <w:szCs w:val="20"/>
              </w:rPr>
              <w:drawing>
                <wp:inline distT="0" distB="0" distL="0" distR="0" wp14:anchorId="445CEDF6" wp14:editId="3F3841B4">
                  <wp:extent cx="5577840" cy="2701925"/>
                  <wp:effectExtent l="0" t="0" r="3810" b="3175"/>
                  <wp:docPr id="919935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7840" cy="2701925"/>
                          </a:xfrm>
                          <a:prstGeom prst="rect">
                            <a:avLst/>
                          </a:prstGeom>
                          <a:noFill/>
                          <a:ln>
                            <a:noFill/>
                          </a:ln>
                        </pic:spPr>
                      </pic:pic>
                    </a:graphicData>
                  </a:graphic>
                </wp:inline>
              </w:drawing>
            </w:r>
            <w:r>
              <w:rPr>
                <w:i/>
                <w:sz w:val="20"/>
                <w:szCs w:val="20"/>
              </w:rPr>
              <w:t xml:space="preserve"> </w:t>
            </w:r>
          </w:p>
        </w:tc>
      </w:tr>
    </w:tbl>
    <w:p w14:paraId="1D75BC78" w14:textId="77777777" w:rsidR="00596AE9" w:rsidRDefault="00000000">
      <w:pPr>
        <w:pStyle w:val="BodyText"/>
        <w:spacing w:before="80" w:after="160"/>
        <w:jc w:val="center"/>
      </w:pPr>
      <w:r>
        <w:rPr>
          <w:b/>
        </w:rPr>
        <w:t>Figure A.1 Home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551DEB31" w14:textId="77777777">
        <w:trPr>
          <w:cantSplit/>
          <w:trHeight w:val="2900"/>
          <w:jc w:val="center"/>
        </w:trPr>
        <w:tc>
          <w:tcPr>
            <w:tcW w:w="9000" w:type="dxa"/>
            <w:vAlign w:val="center"/>
          </w:tcPr>
          <w:p w14:paraId="48CBFFB7" w14:textId="7A0EF0A1" w:rsidR="00596AE9" w:rsidRDefault="001D46BF">
            <w:pPr>
              <w:keepNext/>
              <w:jc w:val="center"/>
            </w:pPr>
            <w:r>
              <w:rPr>
                <w:i/>
                <w:noProof/>
                <w:sz w:val="20"/>
                <w:szCs w:val="20"/>
              </w:rPr>
              <w:drawing>
                <wp:inline distT="0" distB="0" distL="0" distR="0" wp14:anchorId="75098681" wp14:editId="07FAE538">
                  <wp:extent cx="5577840" cy="2680335"/>
                  <wp:effectExtent l="0" t="0" r="3810" b="5715"/>
                  <wp:docPr id="1133210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7840" cy="2680335"/>
                          </a:xfrm>
                          <a:prstGeom prst="rect">
                            <a:avLst/>
                          </a:prstGeom>
                          <a:noFill/>
                          <a:ln>
                            <a:noFill/>
                          </a:ln>
                        </pic:spPr>
                      </pic:pic>
                    </a:graphicData>
                  </a:graphic>
                </wp:inline>
              </w:drawing>
            </w:r>
          </w:p>
        </w:tc>
      </w:tr>
    </w:tbl>
    <w:p w14:paraId="77D49D3A" w14:textId="77777777" w:rsidR="00596AE9" w:rsidRDefault="00000000">
      <w:pPr>
        <w:pStyle w:val="BodyText"/>
        <w:spacing w:before="80" w:after="160"/>
        <w:jc w:val="center"/>
      </w:pPr>
      <w:r>
        <w:rPr>
          <w:b/>
        </w:rPr>
        <w:t>Figure A.2 Login / Registration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5714AF6B" w14:textId="77777777">
        <w:trPr>
          <w:cantSplit/>
          <w:trHeight w:val="2900"/>
          <w:jc w:val="center"/>
        </w:trPr>
        <w:tc>
          <w:tcPr>
            <w:tcW w:w="9000" w:type="dxa"/>
            <w:vAlign w:val="center"/>
          </w:tcPr>
          <w:p w14:paraId="1CB35322" w14:textId="77777777" w:rsidR="00D31F5B" w:rsidRDefault="00000000">
            <w:pPr>
              <w:keepNext/>
              <w:jc w:val="center"/>
            </w:pPr>
            <w:r>
              <w:rPr>
                <w:noProof/>
              </w:rPr>
              <w:lastRenderedPageBreak/>
              <w:drawing>
                <wp:inline distT="0" distB="0" distL="0" distR="0" wp14:anchorId="7D9382D0" wp14:editId="1F0E5056">
                  <wp:extent cx="5577840" cy="2703544"/>
                  <wp:effectExtent l="0" t="0" r="0" b="0"/>
                  <wp:docPr id="900" name="Screenshot A.3" descr="Lost Item Reporting Page"/>
                  <wp:cNvGraphicFramePr/>
                  <a:graphic xmlns:a="http://schemas.openxmlformats.org/drawingml/2006/main">
                    <a:graphicData uri="http://schemas.openxmlformats.org/drawingml/2006/picture">
                      <pic:pic xmlns:pic="http://schemas.openxmlformats.org/drawingml/2006/picture">
                        <pic:nvPicPr>
                          <pic:cNvPr id="900" name="lf_A3_lost_report.png"/>
                          <pic:cNvPicPr/>
                        </pic:nvPicPr>
                        <pic:blipFill>
                          <a:blip r:embed="rId13"/>
                          <a:stretch>
                            <a:fillRect/>
                          </a:stretch>
                        </pic:blipFill>
                        <pic:spPr>
                          <a:xfrm>
                            <a:off x="0" y="0"/>
                            <a:ext cx="5577840" cy="2703544"/>
                          </a:xfrm>
                          <a:prstGeom prst="rect">
                            <a:avLst/>
                          </a:prstGeom>
                        </pic:spPr>
                      </pic:pic>
                    </a:graphicData>
                  </a:graphic>
                </wp:inline>
              </w:drawing>
            </w:r>
          </w:p>
        </w:tc>
      </w:tr>
    </w:tbl>
    <w:p w14:paraId="4F9A909C" w14:textId="77777777" w:rsidR="00596AE9" w:rsidRDefault="00000000">
      <w:pPr>
        <w:pStyle w:val="BodyText"/>
        <w:spacing w:before="80" w:after="160"/>
        <w:jc w:val="center"/>
      </w:pPr>
      <w:r>
        <w:rPr>
          <w:b/>
        </w:rPr>
        <w:t>Figure A.3 Lost Item Reporting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48AD585" w14:textId="77777777">
        <w:trPr>
          <w:cantSplit/>
          <w:trHeight w:val="2900"/>
          <w:jc w:val="center"/>
        </w:trPr>
        <w:tc>
          <w:tcPr>
            <w:tcW w:w="9000" w:type="dxa"/>
            <w:vAlign w:val="center"/>
          </w:tcPr>
          <w:p w14:paraId="2688F8F9" w14:textId="77777777" w:rsidR="00D31F5B" w:rsidRDefault="00000000">
            <w:pPr>
              <w:keepNext/>
              <w:jc w:val="center"/>
            </w:pPr>
            <w:r>
              <w:rPr>
                <w:noProof/>
              </w:rPr>
              <w:drawing>
                <wp:inline distT="0" distB="0" distL="0" distR="0" wp14:anchorId="032CC6F1" wp14:editId="67D8BAE7">
                  <wp:extent cx="5577840" cy="2703544"/>
                  <wp:effectExtent l="0" t="0" r="0" b="0"/>
                  <wp:docPr id="901" name="Screenshot A.4" descr="Found Item Reporting Page"/>
                  <wp:cNvGraphicFramePr/>
                  <a:graphic xmlns:a="http://schemas.openxmlformats.org/drawingml/2006/main">
                    <a:graphicData uri="http://schemas.openxmlformats.org/drawingml/2006/picture">
                      <pic:pic xmlns:pic="http://schemas.openxmlformats.org/drawingml/2006/picture">
                        <pic:nvPicPr>
                          <pic:cNvPr id="901" name="lf_A4_found_report.png"/>
                          <pic:cNvPicPr/>
                        </pic:nvPicPr>
                        <pic:blipFill>
                          <a:blip r:embed="rId14"/>
                          <a:stretch>
                            <a:fillRect/>
                          </a:stretch>
                        </pic:blipFill>
                        <pic:spPr>
                          <a:xfrm>
                            <a:off x="0" y="0"/>
                            <a:ext cx="5577840" cy="2703544"/>
                          </a:xfrm>
                          <a:prstGeom prst="rect">
                            <a:avLst/>
                          </a:prstGeom>
                        </pic:spPr>
                      </pic:pic>
                    </a:graphicData>
                  </a:graphic>
                </wp:inline>
              </w:drawing>
            </w:r>
          </w:p>
        </w:tc>
      </w:tr>
    </w:tbl>
    <w:p w14:paraId="3D2E30F3" w14:textId="77777777" w:rsidR="00596AE9" w:rsidRDefault="00000000">
      <w:pPr>
        <w:pStyle w:val="BodyText"/>
        <w:spacing w:before="80" w:after="160"/>
        <w:jc w:val="center"/>
      </w:pPr>
      <w:r>
        <w:rPr>
          <w:b/>
        </w:rPr>
        <w:t>Figure A.4 Found Item Reporting Page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3CE869E9" w14:textId="77777777">
        <w:trPr>
          <w:cantSplit/>
          <w:trHeight w:val="2900"/>
          <w:jc w:val="center"/>
        </w:trPr>
        <w:tc>
          <w:tcPr>
            <w:tcW w:w="9000" w:type="dxa"/>
            <w:vAlign w:val="center"/>
          </w:tcPr>
          <w:p w14:paraId="6FC43615" w14:textId="77777777" w:rsidR="00D31F5B" w:rsidRDefault="00000000">
            <w:pPr>
              <w:keepNext/>
              <w:jc w:val="center"/>
            </w:pPr>
            <w:r>
              <w:rPr>
                <w:noProof/>
              </w:rPr>
              <w:drawing>
                <wp:inline distT="0" distB="0" distL="0" distR="0" wp14:anchorId="00872856" wp14:editId="5C230B63">
                  <wp:extent cx="5577840" cy="2703544"/>
                  <wp:effectExtent l="0" t="0" r="0" b="0"/>
                  <wp:docPr id="902" name="Screenshot A.5" descr="Lost and Found Listings"/>
                  <wp:cNvGraphicFramePr/>
                  <a:graphic xmlns:a="http://schemas.openxmlformats.org/drawingml/2006/main">
                    <a:graphicData uri="http://schemas.openxmlformats.org/drawingml/2006/picture">
                      <pic:pic xmlns:pic="http://schemas.openxmlformats.org/drawingml/2006/picture">
                        <pic:nvPicPr>
                          <pic:cNvPr id="902" name="lf_A5_listings.png"/>
                          <pic:cNvPicPr/>
                        </pic:nvPicPr>
                        <pic:blipFill>
                          <a:blip r:embed="rId15"/>
                          <a:stretch>
                            <a:fillRect/>
                          </a:stretch>
                        </pic:blipFill>
                        <pic:spPr>
                          <a:xfrm>
                            <a:off x="0" y="0"/>
                            <a:ext cx="5577840" cy="2703544"/>
                          </a:xfrm>
                          <a:prstGeom prst="rect">
                            <a:avLst/>
                          </a:prstGeom>
                        </pic:spPr>
                      </pic:pic>
                    </a:graphicData>
                  </a:graphic>
                </wp:inline>
              </w:drawing>
            </w:r>
          </w:p>
        </w:tc>
      </w:tr>
    </w:tbl>
    <w:p w14:paraId="3B33DE78" w14:textId="77777777" w:rsidR="00596AE9" w:rsidRDefault="00000000">
      <w:pPr>
        <w:pStyle w:val="BodyText"/>
        <w:spacing w:before="80" w:after="160"/>
        <w:jc w:val="center"/>
      </w:pPr>
      <w:r>
        <w:rPr>
          <w:b/>
        </w:rPr>
        <w:t>Figure A.5 Lost and Found Listings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720C9D4E" w14:textId="77777777">
        <w:trPr>
          <w:cantSplit/>
          <w:trHeight w:val="2900"/>
          <w:jc w:val="center"/>
        </w:trPr>
        <w:tc>
          <w:tcPr>
            <w:tcW w:w="9000" w:type="dxa"/>
            <w:vAlign w:val="center"/>
          </w:tcPr>
          <w:p w14:paraId="555BA45C" w14:textId="77777777" w:rsidR="00D31F5B" w:rsidRDefault="00000000">
            <w:pPr>
              <w:keepNext/>
              <w:jc w:val="center"/>
            </w:pPr>
            <w:r>
              <w:rPr>
                <w:noProof/>
              </w:rPr>
              <w:lastRenderedPageBreak/>
              <w:drawing>
                <wp:inline distT="0" distB="0" distL="0" distR="0" wp14:anchorId="4778ABE2" wp14:editId="7B66D703">
                  <wp:extent cx="5577840" cy="2703544"/>
                  <wp:effectExtent l="0" t="0" r="0" b="0"/>
                  <wp:docPr id="903" name="Screenshot A.6" descr="Potential Match and Confidence Score"/>
                  <wp:cNvGraphicFramePr/>
                  <a:graphic xmlns:a="http://schemas.openxmlformats.org/drawingml/2006/main">
                    <a:graphicData uri="http://schemas.openxmlformats.org/drawingml/2006/picture">
                      <pic:pic xmlns:pic="http://schemas.openxmlformats.org/drawingml/2006/picture">
                        <pic:nvPicPr>
                          <pic:cNvPr id="903" name="lf_A6_match.png"/>
                          <pic:cNvPicPr/>
                        </pic:nvPicPr>
                        <pic:blipFill>
                          <a:blip r:embed="rId16"/>
                          <a:stretch>
                            <a:fillRect/>
                          </a:stretch>
                        </pic:blipFill>
                        <pic:spPr>
                          <a:xfrm>
                            <a:off x="0" y="0"/>
                            <a:ext cx="5577840" cy="2703544"/>
                          </a:xfrm>
                          <a:prstGeom prst="rect">
                            <a:avLst/>
                          </a:prstGeom>
                        </pic:spPr>
                      </pic:pic>
                    </a:graphicData>
                  </a:graphic>
                </wp:inline>
              </w:drawing>
            </w:r>
          </w:p>
        </w:tc>
      </w:tr>
    </w:tbl>
    <w:p w14:paraId="68FB9D37" w14:textId="77777777" w:rsidR="00596AE9" w:rsidRDefault="00000000">
      <w:pPr>
        <w:pStyle w:val="BodyText"/>
        <w:spacing w:before="80" w:after="160"/>
        <w:jc w:val="center"/>
      </w:pPr>
      <w:r>
        <w:rPr>
          <w:b/>
        </w:rPr>
        <w:t>Figure A.6 Potential Match and Confidence Score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774A16C" w14:textId="77777777">
        <w:trPr>
          <w:cantSplit/>
          <w:trHeight w:val="2900"/>
          <w:jc w:val="center"/>
        </w:trPr>
        <w:tc>
          <w:tcPr>
            <w:tcW w:w="9000" w:type="dxa"/>
            <w:vAlign w:val="center"/>
          </w:tcPr>
          <w:p w14:paraId="37BD4A72" w14:textId="77777777" w:rsidR="00D31F5B" w:rsidRDefault="00000000">
            <w:pPr>
              <w:keepNext/>
              <w:jc w:val="center"/>
            </w:pPr>
            <w:r>
              <w:rPr>
                <w:noProof/>
              </w:rPr>
              <w:drawing>
                <wp:inline distT="0" distB="0" distL="0" distR="0" wp14:anchorId="33538D18" wp14:editId="2758A710">
                  <wp:extent cx="5577840" cy="2703544"/>
                  <wp:effectExtent l="0" t="0" r="0" b="0"/>
                  <wp:docPr id="904" name="Screenshot A.7" descr="Campus Location Map"/>
                  <wp:cNvGraphicFramePr/>
                  <a:graphic xmlns:a="http://schemas.openxmlformats.org/drawingml/2006/main">
                    <a:graphicData uri="http://schemas.openxmlformats.org/drawingml/2006/picture">
                      <pic:pic xmlns:pic="http://schemas.openxmlformats.org/drawingml/2006/picture">
                        <pic:nvPicPr>
                          <pic:cNvPr id="904" name="lf_A7_map.png"/>
                          <pic:cNvPicPr/>
                        </pic:nvPicPr>
                        <pic:blipFill>
                          <a:blip r:embed="rId17"/>
                          <a:stretch>
                            <a:fillRect/>
                          </a:stretch>
                        </pic:blipFill>
                        <pic:spPr>
                          <a:xfrm>
                            <a:off x="0" y="0"/>
                            <a:ext cx="5577840" cy="2703544"/>
                          </a:xfrm>
                          <a:prstGeom prst="rect">
                            <a:avLst/>
                          </a:prstGeom>
                        </pic:spPr>
                      </pic:pic>
                    </a:graphicData>
                  </a:graphic>
                </wp:inline>
              </w:drawing>
            </w:r>
          </w:p>
        </w:tc>
      </w:tr>
    </w:tbl>
    <w:p w14:paraId="0061A88B" w14:textId="77777777" w:rsidR="00596AE9" w:rsidRDefault="00000000">
      <w:pPr>
        <w:pStyle w:val="BodyText"/>
        <w:spacing w:before="80" w:after="160"/>
        <w:jc w:val="center"/>
      </w:pPr>
      <w:r>
        <w:rPr>
          <w:b/>
        </w:rPr>
        <w:t>Figure A.7 Campus Location Map</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30161E80" w14:textId="77777777">
        <w:trPr>
          <w:cantSplit/>
          <w:trHeight w:val="2900"/>
          <w:jc w:val="center"/>
        </w:trPr>
        <w:tc>
          <w:tcPr>
            <w:tcW w:w="9000" w:type="dxa"/>
            <w:vAlign w:val="center"/>
          </w:tcPr>
          <w:p w14:paraId="73DDB5E7" w14:textId="77777777" w:rsidR="00D31F5B" w:rsidRDefault="00000000">
            <w:pPr>
              <w:keepNext/>
              <w:jc w:val="center"/>
            </w:pPr>
            <w:r>
              <w:rPr>
                <w:noProof/>
              </w:rPr>
              <w:drawing>
                <wp:inline distT="0" distB="0" distL="0" distR="0" wp14:anchorId="0F0DE662" wp14:editId="234C01B7">
                  <wp:extent cx="5577840" cy="2703544"/>
                  <wp:effectExtent l="0" t="0" r="0" b="0"/>
                  <wp:docPr id="905" name="Screenshot A.8" descr="Notification"/>
                  <wp:cNvGraphicFramePr/>
                  <a:graphic xmlns:a="http://schemas.openxmlformats.org/drawingml/2006/main">
                    <a:graphicData uri="http://schemas.openxmlformats.org/drawingml/2006/picture">
                      <pic:pic xmlns:pic="http://schemas.openxmlformats.org/drawingml/2006/picture">
                        <pic:nvPicPr>
                          <pic:cNvPr id="905" name="lf_A8_notification.png"/>
                          <pic:cNvPicPr/>
                        </pic:nvPicPr>
                        <pic:blipFill>
                          <a:blip r:embed="rId18"/>
                          <a:stretch>
                            <a:fillRect/>
                          </a:stretch>
                        </pic:blipFill>
                        <pic:spPr>
                          <a:xfrm>
                            <a:off x="0" y="0"/>
                            <a:ext cx="5577840" cy="2703544"/>
                          </a:xfrm>
                          <a:prstGeom prst="rect">
                            <a:avLst/>
                          </a:prstGeom>
                        </pic:spPr>
                      </pic:pic>
                    </a:graphicData>
                  </a:graphic>
                </wp:inline>
              </w:drawing>
            </w:r>
          </w:p>
        </w:tc>
      </w:tr>
    </w:tbl>
    <w:p w14:paraId="5B9CDDA1" w14:textId="77777777" w:rsidR="00596AE9" w:rsidRDefault="00000000">
      <w:pPr>
        <w:pStyle w:val="BodyText"/>
        <w:spacing w:before="80" w:after="160"/>
        <w:jc w:val="center"/>
      </w:pPr>
      <w:r>
        <w:rPr>
          <w:b/>
        </w:rPr>
        <w:t>Figure A.8 Notification</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1694AC91" w14:textId="77777777">
        <w:trPr>
          <w:cantSplit/>
          <w:trHeight w:val="2900"/>
          <w:jc w:val="center"/>
        </w:trPr>
        <w:tc>
          <w:tcPr>
            <w:tcW w:w="9000" w:type="dxa"/>
            <w:vAlign w:val="center"/>
          </w:tcPr>
          <w:p w14:paraId="1B984B7E" w14:textId="77777777" w:rsidR="00D31F5B" w:rsidRDefault="00000000">
            <w:pPr>
              <w:keepNext/>
              <w:jc w:val="center"/>
            </w:pPr>
            <w:r>
              <w:rPr>
                <w:noProof/>
              </w:rPr>
              <w:lastRenderedPageBreak/>
              <w:drawing>
                <wp:inline distT="0" distB="0" distL="0" distR="0" wp14:anchorId="35EA813A" wp14:editId="006C6D4F">
                  <wp:extent cx="5577840" cy="2703544"/>
                  <wp:effectExtent l="0" t="0" r="0" b="0"/>
                  <wp:docPr id="906" name="Screenshot A.9" descr="Recovery Lifecycle"/>
                  <wp:cNvGraphicFramePr/>
                  <a:graphic xmlns:a="http://schemas.openxmlformats.org/drawingml/2006/main">
                    <a:graphicData uri="http://schemas.openxmlformats.org/drawingml/2006/picture">
                      <pic:pic xmlns:pic="http://schemas.openxmlformats.org/drawingml/2006/picture">
                        <pic:nvPicPr>
                          <pic:cNvPr id="906" name="lf_A9_recovery.png"/>
                          <pic:cNvPicPr/>
                        </pic:nvPicPr>
                        <pic:blipFill>
                          <a:blip r:embed="rId19"/>
                          <a:stretch>
                            <a:fillRect/>
                          </a:stretch>
                        </pic:blipFill>
                        <pic:spPr>
                          <a:xfrm>
                            <a:off x="0" y="0"/>
                            <a:ext cx="5577840" cy="2703544"/>
                          </a:xfrm>
                          <a:prstGeom prst="rect">
                            <a:avLst/>
                          </a:prstGeom>
                        </pic:spPr>
                      </pic:pic>
                    </a:graphicData>
                  </a:graphic>
                </wp:inline>
              </w:drawing>
            </w:r>
          </w:p>
        </w:tc>
      </w:tr>
    </w:tbl>
    <w:p w14:paraId="60ACFE15" w14:textId="77777777" w:rsidR="00596AE9" w:rsidRDefault="00000000">
      <w:pPr>
        <w:pStyle w:val="BodyText"/>
        <w:spacing w:before="80" w:after="160"/>
        <w:jc w:val="center"/>
      </w:pPr>
      <w:r>
        <w:rPr>
          <w:b/>
        </w:rPr>
        <w:t>Figure A.9 Recovery Lifecycle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71BA3769" w14:textId="77777777">
        <w:trPr>
          <w:cantSplit/>
          <w:trHeight w:val="2900"/>
          <w:jc w:val="center"/>
        </w:trPr>
        <w:tc>
          <w:tcPr>
            <w:tcW w:w="9000" w:type="dxa"/>
            <w:vAlign w:val="center"/>
          </w:tcPr>
          <w:p w14:paraId="3C94DBE4" w14:textId="77777777" w:rsidR="00D31F5B" w:rsidRDefault="00000000">
            <w:pPr>
              <w:keepNext/>
              <w:jc w:val="center"/>
            </w:pPr>
            <w:r>
              <w:rPr>
                <w:noProof/>
              </w:rPr>
              <w:drawing>
                <wp:inline distT="0" distB="0" distL="0" distR="0" wp14:anchorId="5AAA1E01" wp14:editId="4B4DEFF2">
                  <wp:extent cx="5577840" cy="2703544"/>
                  <wp:effectExtent l="0" t="0" r="0" b="0"/>
                  <wp:docPr id="907" name="Screenshot A.10" descr="Administrator Dashboard"/>
                  <wp:cNvGraphicFramePr/>
                  <a:graphic xmlns:a="http://schemas.openxmlformats.org/drawingml/2006/main">
                    <a:graphicData uri="http://schemas.openxmlformats.org/drawingml/2006/picture">
                      <pic:pic xmlns:pic="http://schemas.openxmlformats.org/drawingml/2006/picture">
                        <pic:nvPicPr>
                          <pic:cNvPr id="907" name="lf_A10_admin.png"/>
                          <pic:cNvPicPr/>
                        </pic:nvPicPr>
                        <pic:blipFill>
                          <a:blip r:embed="rId20"/>
                          <a:stretch>
                            <a:fillRect/>
                          </a:stretch>
                        </pic:blipFill>
                        <pic:spPr>
                          <a:xfrm>
                            <a:off x="0" y="0"/>
                            <a:ext cx="5577840" cy="2703544"/>
                          </a:xfrm>
                          <a:prstGeom prst="rect">
                            <a:avLst/>
                          </a:prstGeom>
                        </pic:spPr>
                      </pic:pic>
                    </a:graphicData>
                  </a:graphic>
                </wp:inline>
              </w:drawing>
            </w:r>
          </w:p>
        </w:tc>
      </w:tr>
    </w:tbl>
    <w:p w14:paraId="0FEC9C4D" w14:textId="77777777" w:rsidR="00596AE9" w:rsidRDefault="00000000">
      <w:pPr>
        <w:pStyle w:val="BodyText"/>
        <w:spacing w:before="80" w:after="160"/>
        <w:jc w:val="center"/>
      </w:pPr>
      <w:r>
        <w:rPr>
          <w:b/>
        </w:rPr>
        <w:t>Figure A.10 Administrator Dashboard</w:t>
      </w:r>
    </w:p>
    <w:p w14:paraId="0334F1D8" w14:textId="77777777" w:rsidR="00596AE9" w:rsidRDefault="00000000">
      <w:pPr>
        <w:pStyle w:val="BodyText"/>
        <w:keepNext/>
        <w:spacing w:before="160" w:after="80"/>
        <w:ind w:left="165" w:right="163"/>
      </w:pPr>
      <w:r>
        <w:rPr>
          <w:b/>
        </w:rPr>
        <w:t>Sample code snippets</w:t>
      </w:r>
    </w:p>
    <w:p w14:paraId="212EA3F8" w14:textId="77777777" w:rsidR="00596AE9" w:rsidRDefault="00000000">
      <w:pPr>
        <w:pStyle w:val="BodyText"/>
        <w:keepNext/>
        <w:spacing w:before="160" w:after="80"/>
        <w:ind w:left="165" w:right="163"/>
      </w:pPr>
      <w:r>
        <w:rPr>
          <w:b/>
        </w:rPr>
        <w:t>A. Spring Boot Controller</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Look w:val="04A0" w:firstRow="1" w:lastRow="0" w:firstColumn="1" w:lastColumn="0" w:noHBand="0" w:noVBand="1"/>
      </w:tblPr>
      <w:tblGrid>
        <w:gridCol w:w="9000"/>
      </w:tblGrid>
      <w:tr w:rsidR="00596AE9" w14:paraId="2F2AC388" w14:textId="77777777">
        <w:trPr>
          <w:jc w:val="center"/>
        </w:trPr>
        <w:tc>
          <w:tcPr>
            <w:tcW w:w="9000" w:type="dxa"/>
          </w:tcPr>
          <w:p w14:paraId="155512ED" w14:textId="77777777" w:rsidR="00596AE9" w:rsidRDefault="00000000">
            <w:r>
              <w:rPr>
                <w:rFonts w:ascii="Courier New" w:hAnsi="Courier New" w:cs="Courier New"/>
                <w:sz w:val="17"/>
                <w:szCs w:val="17"/>
              </w:rPr>
              <w:t>@RestController</w:t>
            </w:r>
          </w:p>
          <w:p w14:paraId="7BC3D08E" w14:textId="77777777" w:rsidR="00596AE9" w:rsidRDefault="00000000">
            <w:r>
              <w:rPr>
                <w:rFonts w:ascii="Courier New" w:hAnsi="Courier New" w:cs="Courier New"/>
                <w:sz w:val="17"/>
                <w:szCs w:val="17"/>
              </w:rPr>
              <w:t>@RequestMapping("/api")</w:t>
            </w:r>
          </w:p>
          <w:p w14:paraId="2224DC36" w14:textId="77777777" w:rsidR="00596AE9" w:rsidRDefault="00000000">
            <w:r>
              <w:rPr>
                <w:rFonts w:ascii="Courier New" w:hAnsi="Courier New" w:cs="Courier New"/>
                <w:sz w:val="17"/>
                <w:szCs w:val="17"/>
              </w:rPr>
              <w:t>public class LostItemController {</w:t>
            </w:r>
          </w:p>
          <w:p w14:paraId="7B20CA92" w14:textId="77777777" w:rsidR="00596AE9" w:rsidRDefault="00596AE9"/>
          <w:p w14:paraId="340843C4" w14:textId="77777777" w:rsidR="00596AE9" w:rsidRDefault="00000000">
            <w:r>
              <w:rPr>
                <w:rFonts w:ascii="Courier New" w:hAnsi="Courier New" w:cs="Courier New"/>
                <w:sz w:val="17"/>
                <w:szCs w:val="17"/>
              </w:rPr>
              <w:t xml:space="preserve">    // Your actual controller code here</w:t>
            </w:r>
          </w:p>
          <w:p w14:paraId="3C1C9271" w14:textId="77777777" w:rsidR="00596AE9" w:rsidRDefault="00000000">
            <w:r>
              <w:rPr>
                <w:rFonts w:ascii="Courier New" w:hAnsi="Courier New" w:cs="Courier New"/>
                <w:sz w:val="17"/>
                <w:szCs w:val="17"/>
              </w:rPr>
              <w:t>}</w:t>
            </w:r>
          </w:p>
        </w:tc>
      </w:tr>
    </w:tbl>
    <w:p w14:paraId="169C0104" w14:textId="77777777" w:rsidR="00596AE9" w:rsidRDefault="00596AE9">
      <w:pPr>
        <w:spacing w:after="60"/>
      </w:pPr>
    </w:p>
    <w:p w14:paraId="79DFAA4D" w14:textId="77777777" w:rsidR="00596AE9" w:rsidRDefault="00000000">
      <w:pPr>
        <w:pStyle w:val="BodyText"/>
        <w:keepNext/>
        <w:spacing w:before="160" w:after="80"/>
        <w:ind w:left="165" w:right="163"/>
      </w:pPr>
      <w:r>
        <w:rPr>
          <w:b/>
        </w:rPr>
        <w:t>B. Entity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40" w:type="dxa"/>
          <w:bottom w:w="80" w:type="dxa"/>
          <w:right w:w="140" w:type="dxa"/>
        </w:tblCellMar>
        <w:tblLook w:val="04A0" w:firstRow="1" w:lastRow="0" w:firstColumn="1" w:lastColumn="0" w:noHBand="0" w:noVBand="1"/>
      </w:tblPr>
      <w:tblGrid>
        <w:gridCol w:w="9000"/>
      </w:tblGrid>
      <w:tr w:rsidR="00596AE9" w14:paraId="2B6A98A1" w14:textId="77777777">
        <w:trPr>
          <w:jc w:val="center"/>
        </w:trPr>
        <w:tc>
          <w:tcPr>
            <w:tcW w:w="9000" w:type="dxa"/>
          </w:tcPr>
          <w:p w14:paraId="1495407D" w14:textId="77777777" w:rsidR="00596AE9" w:rsidRDefault="00000000">
            <w:r>
              <w:rPr>
                <w:rFonts w:ascii="Courier New" w:hAnsi="Courier New" w:cs="Courier New"/>
                <w:sz w:val="17"/>
                <w:szCs w:val="17"/>
              </w:rPr>
              <w:t>@Entity</w:t>
            </w:r>
          </w:p>
          <w:p w14:paraId="3CD7C045" w14:textId="77777777" w:rsidR="00596AE9" w:rsidRDefault="00000000">
            <w:r>
              <w:rPr>
                <w:rFonts w:ascii="Courier New" w:hAnsi="Courier New" w:cs="Courier New"/>
                <w:sz w:val="17"/>
                <w:szCs w:val="17"/>
              </w:rPr>
              <w:t>public class LostItem {</w:t>
            </w:r>
          </w:p>
          <w:p w14:paraId="3BF7EE22" w14:textId="77777777" w:rsidR="00596AE9" w:rsidRDefault="00596AE9"/>
          <w:p w14:paraId="31776ABD" w14:textId="77777777" w:rsidR="00596AE9" w:rsidRDefault="00000000">
            <w:r>
              <w:rPr>
                <w:rFonts w:ascii="Courier New" w:hAnsi="Courier New" w:cs="Courier New"/>
                <w:sz w:val="17"/>
                <w:szCs w:val="17"/>
              </w:rPr>
              <w:t xml:space="preserve">    // Your actual fields and mappings here</w:t>
            </w:r>
          </w:p>
          <w:p w14:paraId="4D46AD13" w14:textId="77777777" w:rsidR="00596AE9" w:rsidRDefault="00000000">
            <w:r>
              <w:rPr>
                <w:rFonts w:ascii="Courier New" w:hAnsi="Courier New" w:cs="Courier New"/>
                <w:sz w:val="17"/>
                <w:szCs w:val="17"/>
              </w:rPr>
              <w:t>}</w:t>
            </w:r>
          </w:p>
        </w:tc>
      </w:tr>
    </w:tbl>
    <w:p w14:paraId="336E3374" w14:textId="77777777" w:rsidR="00596AE9" w:rsidRDefault="00596AE9">
      <w:pPr>
        <w:spacing w:after="60"/>
      </w:pPr>
    </w:p>
    <w:p w14:paraId="25B8B040" w14:textId="77777777" w:rsidR="00596AE9" w:rsidRDefault="00000000">
      <w:pPr>
        <w:pStyle w:val="BodyText"/>
        <w:keepNext/>
        <w:spacing w:before="160" w:after="80"/>
        <w:ind w:left="165" w:right="163"/>
      </w:pPr>
      <w:r>
        <w:rPr>
          <w:b/>
        </w:rPr>
        <w:lastRenderedPageBreak/>
        <w:t>C. Matching Logic</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0B5A8A49" w14:textId="77777777">
        <w:trPr>
          <w:cantSplit/>
          <w:trHeight w:val="1500"/>
          <w:jc w:val="center"/>
        </w:trPr>
        <w:tc>
          <w:tcPr>
            <w:tcW w:w="9000" w:type="dxa"/>
            <w:vAlign w:val="center"/>
          </w:tcPr>
          <w:p w14:paraId="394E4930" w14:textId="77777777" w:rsidR="00596AE9" w:rsidRDefault="00000000">
            <w:pPr>
              <w:keepNext/>
              <w:jc w:val="center"/>
            </w:pPr>
            <w:r>
              <w:rPr>
                <w:i/>
                <w:sz w:val="20"/>
                <w:szCs w:val="20"/>
              </w:rPr>
              <w:t>[ Insert the actual rule-based matching code here ]</w:t>
            </w:r>
          </w:p>
        </w:tc>
      </w:tr>
    </w:tbl>
    <w:p w14:paraId="2B77CFD0" w14:textId="77777777" w:rsidR="00596AE9" w:rsidRDefault="00000000">
      <w:pPr>
        <w:pStyle w:val="BodyText"/>
        <w:keepNext/>
        <w:spacing w:before="160" w:after="80"/>
        <w:ind w:left="165" w:right="163"/>
      </w:pPr>
      <w:r>
        <w:rPr>
          <w:b/>
        </w:rPr>
        <w:t>D. Database Repository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065574C5" w14:textId="77777777">
        <w:trPr>
          <w:cantSplit/>
          <w:trHeight w:val="1200"/>
          <w:jc w:val="center"/>
        </w:trPr>
        <w:tc>
          <w:tcPr>
            <w:tcW w:w="9000" w:type="dxa"/>
            <w:vAlign w:val="center"/>
          </w:tcPr>
          <w:p w14:paraId="2E6C285E" w14:textId="77777777" w:rsidR="00596AE9" w:rsidRDefault="00000000">
            <w:pPr>
              <w:keepNext/>
              <w:jc w:val="center"/>
            </w:pPr>
            <w:r>
              <w:rPr>
                <w:i/>
                <w:sz w:val="20"/>
                <w:szCs w:val="20"/>
              </w:rPr>
              <w:t>[ Insert the actual JPA repository here ]</w:t>
            </w:r>
          </w:p>
        </w:tc>
      </w:tr>
    </w:tbl>
    <w:p w14:paraId="176D5C25" w14:textId="77777777" w:rsidR="00596AE9" w:rsidRDefault="00000000">
      <w:pPr>
        <w:pStyle w:val="BodyText"/>
        <w:keepNext/>
        <w:spacing w:before="160" w:after="80"/>
        <w:ind w:left="165" w:right="163"/>
      </w:pPr>
      <w:r>
        <w:rPr>
          <w:b/>
        </w:rPr>
        <w:t>E. Frontend API Call</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6F4BC2D2" w14:textId="77777777">
        <w:trPr>
          <w:cantSplit/>
          <w:trHeight w:val="1200"/>
          <w:jc w:val="center"/>
        </w:trPr>
        <w:tc>
          <w:tcPr>
            <w:tcW w:w="9000" w:type="dxa"/>
            <w:vAlign w:val="center"/>
          </w:tcPr>
          <w:p w14:paraId="5974C238" w14:textId="77777777" w:rsidR="00596AE9" w:rsidRDefault="00000000">
            <w:pPr>
              <w:keepNext/>
              <w:jc w:val="center"/>
            </w:pPr>
            <w:r>
              <w:rPr>
                <w:i/>
                <w:sz w:val="20"/>
                <w:szCs w:val="20"/>
              </w:rPr>
              <w:t>[ Insert the actual JavaScript API request here ]</w:t>
            </w:r>
          </w:p>
        </w:tc>
      </w:tr>
    </w:tbl>
    <w:p w14:paraId="487DE262" w14:textId="77777777" w:rsidR="00596AE9" w:rsidRDefault="00000000">
      <w:pPr>
        <w:pStyle w:val="BodyText"/>
        <w:keepNext/>
        <w:spacing w:before="160" w:after="80"/>
        <w:ind w:left="165" w:right="163"/>
      </w:pPr>
      <w:r>
        <w:rPr>
          <w:b/>
        </w:rPr>
        <w:t>Installation/setup instructions</w:t>
      </w:r>
    </w:p>
    <w:p w14:paraId="20629941" w14:textId="77777777" w:rsidR="00596AE9" w:rsidRDefault="00000000">
      <w:pPr>
        <w:pStyle w:val="ListParagraph"/>
        <w:numPr>
          <w:ilvl w:val="0"/>
          <w:numId w:val="34"/>
        </w:numPr>
        <w:spacing w:after="50" w:line="300" w:lineRule="auto"/>
        <w:ind w:right="163"/>
        <w:jc w:val="both"/>
      </w:pPr>
      <w:r>
        <w:rPr>
          <w:sz w:val="20"/>
          <w:szCs w:val="20"/>
        </w:rPr>
        <w:t>Install Java.</w:t>
      </w:r>
    </w:p>
    <w:p w14:paraId="019E0951" w14:textId="77777777" w:rsidR="00596AE9" w:rsidRDefault="00000000">
      <w:pPr>
        <w:pStyle w:val="ListParagraph"/>
        <w:numPr>
          <w:ilvl w:val="0"/>
          <w:numId w:val="34"/>
        </w:numPr>
        <w:spacing w:after="50" w:line="300" w:lineRule="auto"/>
        <w:ind w:right="163"/>
        <w:jc w:val="both"/>
      </w:pPr>
      <w:r>
        <w:rPr>
          <w:sz w:val="20"/>
          <w:szCs w:val="20"/>
        </w:rPr>
        <w:t>Install MySQL.</w:t>
      </w:r>
    </w:p>
    <w:p w14:paraId="26D80C78" w14:textId="77777777" w:rsidR="00596AE9" w:rsidRDefault="00000000">
      <w:pPr>
        <w:pStyle w:val="ListParagraph"/>
        <w:numPr>
          <w:ilvl w:val="0"/>
          <w:numId w:val="34"/>
        </w:numPr>
        <w:spacing w:after="50" w:line="300" w:lineRule="auto"/>
        <w:ind w:right="163"/>
        <w:jc w:val="both"/>
      </w:pPr>
      <w:r>
        <w:rPr>
          <w:sz w:val="20"/>
          <w:szCs w:val="20"/>
        </w:rPr>
        <w:t>Clone the project repository from GitHub.</w:t>
      </w:r>
    </w:p>
    <w:p w14:paraId="4963193B" w14:textId="77777777" w:rsidR="00596AE9" w:rsidRDefault="00000000">
      <w:pPr>
        <w:pStyle w:val="ListParagraph"/>
        <w:numPr>
          <w:ilvl w:val="0"/>
          <w:numId w:val="34"/>
        </w:numPr>
        <w:spacing w:after="50" w:line="300" w:lineRule="auto"/>
        <w:ind w:right="163"/>
        <w:jc w:val="both"/>
      </w:pPr>
      <w:r>
        <w:rPr>
          <w:sz w:val="20"/>
          <w:szCs w:val="20"/>
        </w:rPr>
        <w:t>Configure the MySQL database.</w:t>
      </w:r>
    </w:p>
    <w:p w14:paraId="79CBD644" w14:textId="77777777" w:rsidR="00596AE9" w:rsidRDefault="00000000">
      <w:pPr>
        <w:pStyle w:val="ListParagraph"/>
        <w:numPr>
          <w:ilvl w:val="0"/>
          <w:numId w:val="34"/>
        </w:numPr>
        <w:spacing w:after="50" w:line="300" w:lineRule="auto"/>
        <w:ind w:right="163"/>
        <w:jc w:val="both"/>
      </w:pPr>
      <w:r>
        <w:rPr>
          <w:sz w:val="20"/>
          <w:szCs w:val="20"/>
        </w:rPr>
        <w:t>Configure Spring Boot database properties.</w:t>
      </w:r>
    </w:p>
    <w:p w14:paraId="1BE7F188" w14:textId="77777777" w:rsidR="00596AE9" w:rsidRDefault="00000000">
      <w:pPr>
        <w:pStyle w:val="ListParagraph"/>
        <w:numPr>
          <w:ilvl w:val="0"/>
          <w:numId w:val="34"/>
        </w:numPr>
        <w:spacing w:after="50" w:line="300" w:lineRule="auto"/>
        <w:ind w:right="163"/>
        <w:jc w:val="both"/>
      </w:pPr>
      <w:r>
        <w:rPr>
          <w:sz w:val="20"/>
          <w:szCs w:val="20"/>
        </w:rPr>
        <w:t>Configure Google Maps API credentials.</w:t>
      </w:r>
    </w:p>
    <w:p w14:paraId="2C29A794" w14:textId="77777777" w:rsidR="00596AE9" w:rsidRDefault="00000000">
      <w:pPr>
        <w:pStyle w:val="ListParagraph"/>
        <w:numPr>
          <w:ilvl w:val="0"/>
          <w:numId w:val="34"/>
        </w:numPr>
        <w:spacing w:after="50" w:line="300" w:lineRule="auto"/>
        <w:ind w:right="163"/>
        <w:jc w:val="both"/>
      </w:pPr>
      <w:r>
        <w:rPr>
          <w:sz w:val="20"/>
          <w:szCs w:val="20"/>
        </w:rPr>
        <w:t>Configure email notification credentials.</w:t>
      </w:r>
    </w:p>
    <w:p w14:paraId="550EA2F2" w14:textId="77777777" w:rsidR="00596AE9" w:rsidRDefault="00000000">
      <w:pPr>
        <w:pStyle w:val="ListParagraph"/>
        <w:numPr>
          <w:ilvl w:val="0"/>
          <w:numId w:val="34"/>
        </w:numPr>
        <w:spacing w:after="50" w:line="300" w:lineRule="auto"/>
        <w:ind w:right="163"/>
        <w:jc w:val="both"/>
      </w:pPr>
      <w:r>
        <w:rPr>
          <w:sz w:val="20"/>
          <w:szCs w:val="20"/>
        </w:rPr>
        <w:t>Start the Spring Boot backend.</w:t>
      </w:r>
    </w:p>
    <w:p w14:paraId="2D8DF103" w14:textId="77777777" w:rsidR="00596AE9" w:rsidRDefault="00000000">
      <w:pPr>
        <w:pStyle w:val="ListParagraph"/>
        <w:numPr>
          <w:ilvl w:val="0"/>
          <w:numId w:val="34"/>
        </w:numPr>
        <w:spacing w:after="50" w:line="300" w:lineRule="auto"/>
        <w:ind w:right="163"/>
        <w:jc w:val="both"/>
      </w:pPr>
      <w:r>
        <w:rPr>
          <w:sz w:val="20"/>
          <w:szCs w:val="20"/>
        </w:rPr>
        <w:t>Start/open the frontend.</w:t>
      </w:r>
    </w:p>
    <w:p w14:paraId="3963C46D" w14:textId="77777777" w:rsidR="00596AE9" w:rsidRDefault="00000000">
      <w:pPr>
        <w:pStyle w:val="ListParagraph"/>
        <w:numPr>
          <w:ilvl w:val="0"/>
          <w:numId w:val="34"/>
        </w:numPr>
        <w:spacing w:after="50" w:line="300" w:lineRule="auto"/>
        <w:ind w:right="163"/>
        <w:jc w:val="both"/>
      </w:pPr>
      <w:r>
        <w:rPr>
          <w:sz w:val="20"/>
          <w:szCs w:val="20"/>
        </w:rPr>
        <w:t>Test the APIs using Postman.</w:t>
      </w:r>
    </w:p>
    <w:p w14:paraId="43735640" w14:textId="77777777" w:rsidR="00596AE9" w:rsidRDefault="00000000">
      <w:pPr>
        <w:pStyle w:val="ListParagraph"/>
        <w:numPr>
          <w:ilvl w:val="0"/>
          <w:numId w:val="34"/>
        </w:numPr>
        <w:spacing w:after="50" w:line="300" w:lineRule="auto"/>
        <w:ind w:right="163"/>
        <w:jc w:val="both"/>
      </w:pPr>
      <w:r>
        <w:rPr>
          <w:sz w:val="20"/>
          <w:szCs w:val="20"/>
        </w:rPr>
        <w:t>Open the application in a web browser.</w:t>
      </w:r>
    </w:p>
    <w:p w14:paraId="3AC0A81F" w14:textId="77777777" w:rsidR="00596AE9" w:rsidRDefault="00596AE9">
      <w:pPr>
        <w:spacing w:line="120" w:lineRule="exact"/>
      </w:pPr>
    </w:p>
    <w:p w14:paraId="0BFE830F" w14:textId="77777777" w:rsidR="00596AE9" w:rsidRDefault="00000000">
      <w:pPr>
        <w:pStyle w:val="BodyText"/>
        <w:keepNext/>
        <w:spacing w:before="160" w:after="80"/>
        <w:ind w:left="165" w:right="163"/>
      </w:pPr>
      <w:r>
        <w:rPr>
          <w:b/>
        </w:rPr>
        <w:t>User manual or guide</w:t>
      </w:r>
    </w:p>
    <w:p w14:paraId="3DF6891A" w14:textId="77777777" w:rsidR="00596AE9" w:rsidRDefault="00000000">
      <w:pPr>
        <w:pStyle w:val="BodyText"/>
        <w:spacing w:after="100" w:line="360" w:lineRule="auto"/>
        <w:ind w:left="165" w:right="163"/>
        <w:jc w:val="both"/>
      </w:pPr>
      <w:r>
        <w:rPr>
          <w:b/>
        </w:rPr>
        <w:t>For a student/user</w:t>
      </w:r>
    </w:p>
    <w:p w14:paraId="35F67C31" w14:textId="77777777" w:rsidR="00596AE9" w:rsidRDefault="00000000">
      <w:pPr>
        <w:pStyle w:val="BodyText"/>
        <w:spacing w:after="100" w:line="360" w:lineRule="auto"/>
        <w:ind w:left="165" w:right="163"/>
        <w:jc w:val="both"/>
      </w:pPr>
      <w:r>
        <w:rPr>
          <w:b/>
        </w:rPr>
        <w:t>Step 1 — Register/Login</w:t>
      </w:r>
      <w:r>
        <w:t xml:space="preserve"> — Create an account or log into the application.</w:t>
      </w:r>
    </w:p>
    <w:p w14:paraId="4C074428" w14:textId="77777777" w:rsidR="00596AE9" w:rsidRDefault="00000000">
      <w:pPr>
        <w:pStyle w:val="BodyText"/>
        <w:spacing w:after="100" w:line="360" w:lineRule="auto"/>
        <w:ind w:left="165" w:right="163"/>
        <w:jc w:val="both"/>
      </w:pPr>
      <w:r>
        <w:rPr>
          <w:b/>
        </w:rPr>
        <w:t>Step 2 — Report Lost Item</w:t>
      </w:r>
      <w:r>
        <w:t xml:space="preserve"> — Enter the category, description, location, date, time and image.</w:t>
      </w:r>
    </w:p>
    <w:p w14:paraId="4DCEA300" w14:textId="77777777" w:rsidR="00596AE9" w:rsidRDefault="00000000">
      <w:pPr>
        <w:pStyle w:val="BodyText"/>
        <w:spacing w:after="100" w:line="360" w:lineRule="auto"/>
        <w:ind w:left="165" w:right="163"/>
        <w:jc w:val="both"/>
      </w:pPr>
      <w:r>
        <w:rPr>
          <w:b/>
        </w:rPr>
        <w:t>Step 3 — Submit</w:t>
      </w:r>
      <w:r>
        <w:t xml:space="preserve"> — Submit the report.</w:t>
      </w:r>
    </w:p>
    <w:p w14:paraId="0B500321" w14:textId="77777777" w:rsidR="00596AE9" w:rsidRDefault="00000000">
      <w:pPr>
        <w:pStyle w:val="BodyText"/>
        <w:spacing w:after="100" w:line="360" w:lineRule="auto"/>
        <w:ind w:left="165" w:right="163"/>
        <w:jc w:val="both"/>
      </w:pPr>
      <w:r>
        <w:rPr>
          <w:b/>
        </w:rPr>
        <w:t>Step 4 — Search</w:t>
      </w:r>
      <w:r>
        <w:t xml:space="preserve"> — Search available found-item reports.</w:t>
      </w:r>
    </w:p>
    <w:p w14:paraId="1794D172" w14:textId="77777777" w:rsidR="00596AE9" w:rsidRDefault="00000000">
      <w:pPr>
        <w:pStyle w:val="BodyText"/>
        <w:spacing w:after="100" w:line="360" w:lineRule="auto"/>
        <w:ind w:left="165" w:right="163"/>
        <w:jc w:val="both"/>
      </w:pPr>
      <w:r>
        <w:rPr>
          <w:b/>
        </w:rPr>
        <w:t>Step 5 — Check Potential Match</w:t>
      </w:r>
      <w:r>
        <w:t xml:space="preserve"> — Review possible matches and confidence score.</w:t>
      </w:r>
    </w:p>
    <w:p w14:paraId="4333CEB1" w14:textId="77777777" w:rsidR="00596AE9" w:rsidRDefault="00000000">
      <w:pPr>
        <w:pStyle w:val="BodyText"/>
        <w:spacing w:after="100" w:line="360" w:lineRule="auto"/>
        <w:ind w:left="165" w:right="163"/>
        <w:jc w:val="both"/>
      </w:pPr>
      <w:r>
        <w:rPr>
          <w:b/>
        </w:rPr>
        <w:t>Step 6 — Verify Ownership</w:t>
      </w:r>
      <w:r>
        <w:t xml:space="preserve"> — Provide the required private identifying information.</w:t>
      </w:r>
    </w:p>
    <w:p w14:paraId="358D32B2" w14:textId="77777777" w:rsidR="00596AE9" w:rsidRDefault="00000000">
      <w:pPr>
        <w:pStyle w:val="BodyText"/>
        <w:spacing w:after="100" w:line="360" w:lineRule="auto"/>
        <w:ind w:left="165" w:right="163"/>
        <w:jc w:val="both"/>
      </w:pPr>
      <w:r>
        <w:rPr>
          <w:b/>
        </w:rPr>
        <w:t>Step 7 — Track Recovery</w:t>
      </w:r>
      <w:r>
        <w:t xml:space="preserve"> — Monitor the status: Reported → Possible Match → Verification Pending → Verified → Recovered</w:t>
      </w:r>
    </w:p>
    <w:p w14:paraId="04DE9AB4" w14:textId="77777777" w:rsidR="00596AE9" w:rsidRDefault="00000000">
      <w:pPr>
        <w:pStyle w:val="BodyText"/>
        <w:spacing w:after="100" w:line="360" w:lineRule="auto"/>
        <w:ind w:left="165" w:right="163"/>
        <w:jc w:val="both"/>
      </w:pPr>
      <w:r>
        <w:rPr>
          <w:b/>
        </w:rPr>
        <w:lastRenderedPageBreak/>
        <w:t>Step 8 — Receive Notification</w:t>
      </w:r>
      <w:r>
        <w:t xml:space="preserve"> — Check email for possible-match notifications.</w:t>
      </w:r>
    </w:p>
    <w:p w14:paraId="6AE19C2B" w14:textId="77777777" w:rsidR="00596AE9" w:rsidRDefault="00000000">
      <w:pPr>
        <w:pStyle w:val="BodyText"/>
        <w:keepNext/>
        <w:spacing w:before="160" w:after="80"/>
        <w:ind w:left="165" w:right="163"/>
      </w:pPr>
      <w:r>
        <w:rPr>
          <w:b/>
        </w:rPr>
        <w:t>Geo Tag photos with guide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0"/>
      </w:tblGrid>
      <w:tr w:rsidR="00596AE9" w14:paraId="2EFF4B44" w14:textId="77777777">
        <w:trPr>
          <w:cantSplit/>
          <w:trHeight w:val="2900"/>
          <w:jc w:val="center"/>
        </w:trPr>
        <w:tc>
          <w:tcPr>
            <w:tcW w:w="9000" w:type="dxa"/>
            <w:vAlign w:val="center"/>
          </w:tcPr>
          <w:p w14:paraId="6C3100F9" w14:textId="77777777" w:rsidR="00596AE9" w:rsidRDefault="00000000">
            <w:pPr>
              <w:keepNext/>
              <w:jc w:val="center"/>
            </w:pPr>
            <w:r>
              <w:rPr>
                <w:i/>
                <w:sz w:val="20"/>
                <w:szCs w:val="20"/>
              </w:rPr>
              <w:t>[ Insert Geo Tag / Campus Location photos with guide here ]</w:t>
            </w:r>
          </w:p>
        </w:tc>
      </w:tr>
    </w:tbl>
    <w:p w14:paraId="12F73E75" w14:textId="77777777" w:rsidR="00596AE9" w:rsidRDefault="00000000">
      <w:pPr>
        <w:pStyle w:val="BodyText"/>
        <w:spacing w:before="80" w:after="160"/>
        <w:jc w:val="center"/>
      </w:pPr>
      <w:r>
        <w:rPr>
          <w:b/>
        </w:rPr>
        <w:t>Figure A.11 Geo Tag / Campus Location</w:t>
      </w:r>
    </w:p>
    <w:p w14:paraId="3223BE4F" w14:textId="77777777" w:rsidR="00596AE9" w:rsidRDefault="00000000">
      <w:pPr>
        <w:pStyle w:val="BodyText"/>
        <w:keepNext/>
        <w:spacing w:before="160" w:after="80"/>
        <w:ind w:left="165" w:right="163"/>
      </w:pPr>
      <w:r>
        <w:rPr>
          <w:b/>
        </w:rPr>
        <w:t>Review forms with guide signatures</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4400"/>
        <w:gridCol w:w="4400"/>
      </w:tblGrid>
      <w:tr w:rsidR="00596AE9" w14:paraId="44B1C391" w14:textId="77777777">
        <w:trPr>
          <w:cantSplit/>
          <w:trHeight w:val="400"/>
          <w:jc w:val="center"/>
        </w:trPr>
        <w:tc>
          <w:tcPr>
            <w:tcW w:w="4400" w:type="dxa"/>
            <w:vAlign w:val="bottom"/>
          </w:tcPr>
          <w:p w14:paraId="2048B232" w14:textId="77777777" w:rsidR="00596AE9" w:rsidRDefault="00000000">
            <w:pPr>
              <w:jc w:val="center"/>
            </w:pPr>
            <w:r>
              <w:rPr>
                <w:b/>
                <w:sz w:val="20"/>
                <w:szCs w:val="20"/>
              </w:rPr>
              <w:t>Guide Signature</w:t>
            </w:r>
          </w:p>
        </w:tc>
        <w:tc>
          <w:tcPr>
            <w:tcW w:w="4400" w:type="dxa"/>
            <w:vAlign w:val="bottom"/>
          </w:tcPr>
          <w:p w14:paraId="1FE8E54F" w14:textId="77777777" w:rsidR="00596AE9" w:rsidRDefault="00000000">
            <w:pPr>
              <w:jc w:val="center"/>
            </w:pPr>
            <w:r>
              <w:rPr>
                <w:b/>
                <w:sz w:val="20"/>
                <w:szCs w:val="20"/>
              </w:rPr>
              <w:t>Course Coordinator Signature</w:t>
            </w:r>
          </w:p>
        </w:tc>
      </w:tr>
      <w:tr w:rsidR="00596AE9" w14:paraId="5B5B2243" w14:textId="77777777">
        <w:trPr>
          <w:cantSplit/>
          <w:trHeight w:val="1100"/>
          <w:jc w:val="center"/>
        </w:trPr>
        <w:tc>
          <w:tcPr>
            <w:tcW w:w="4400" w:type="dxa"/>
            <w:vAlign w:val="bottom"/>
          </w:tcPr>
          <w:p w14:paraId="72A87088" w14:textId="77777777" w:rsidR="00596AE9" w:rsidRDefault="00000000">
            <w:pPr>
              <w:jc w:val="center"/>
            </w:pPr>
            <w:r>
              <w:rPr>
                <w:sz w:val="20"/>
                <w:szCs w:val="20"/>
              </w:rPr>
              <w:t>D. Divya Priya</w:t>
            </w:r>
          </w:p>
        </w:tc>
        <w:tc>
          <w:tcPr>
            <w:tcW w:w="4400" w:type="dxa"/>
            <w:vAlign w:val="bottom"/>
          </w:tcPr>
          <w:p w14:paraId="42F20FF6" w14:textId="77777777" w:rsidR="00596AE9" w:rsidRDefault="00000000">
            <w:pPr>
              <w:jc w:val="center"/>
            </w:pPr>
            <w:r>
              <w:rPr>
                <w:sz w:val="20"/>
                <w:szCs w:val="20"/>
              </w:rPr>
              <w:t>__________________</w:t>
            </w:r>
          </w:p>
        </w:tc>
      </w:tr>
    </w:tbl>
    <w:p w14:paraId="523E52A2" w14:textId="77777777" w:rsidR="00596AE9" w:rsidRDefault="00596AE9">
      <w:pPr>
        <w:spacing w:after="200"/>
      </w:pPr>
    </w:p>
    <w:tbl>
      <w:tblPr>
        <w:tblW w:w="4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90" w:type="dxa"/>
          <w:bottom w:w="60" w:type="dxa"/>
          <w:right w:w="90" w:type="dxa"/>
        </w:tblCellMar>
        <w:tblLook w:val="04A0" w:firstRow="1" w:lastRow="0" w:firstColumn="1" w:lastColumn="0" w:noHBand="0" w:noVBand="1"/>
      </w:tblPr>
      <w:tblGrid>
        <w:gridCol w:w="4400"/>
      </w:tblGrid>
      <w:tr w:rsidR="00596AE9" w14:paraId="40044124" w14:textId="77777777">
        <w:trPr>
          <w:cantSplit/>
          <w:trHeight w:val="400"/>
          <w:jc w:val="center"/>
        </w:trPr>
        <w:tc>
          <w:tcPr>
            <w:tcW w:w="4400" w:type="dxa"/>
            <w:vAlign w:val="bottom"/>
          </w:tcPr>
          <w:p w14:paraId="3BF4F914" w14:textId="77777777" w:rsidR="00596AE9" w:rsidRDefault="00000000">
            <w:pPr>
              <w:jc w:val="center"/>
            </w:pPr>
            <w:r>
              <w:rPr>
                <w:b/>
                <w:sz w:val="20"/>
                <w:szCs w:val="20"/>
              </w:rPr>
              <w:t>HOD Signature</w:t>
            </w:r>
          </w:p>
        </w:tc>
      </w:tr>
      <w:tr w:rsidR="00596AE9" w14:paraId="0E6F3FFE" w14:textId="77777777">
        <w:trPr>
          <w:cantSplit/>
          <w:trHeight w:val="1100"/>
          <w:jc w:val="center"/>
        </w:trPr>
        <w:tc>
          <w:tcPr>
            <w:tcW w:w="4400" w:type="dxa"/>
            <w:vAlign w:val="bottom"/>
          </w:tcPr>
          <w:p w14:paraId="7E43E9DA" w14:textId="77777777" w:rsidR="00596AE9" w:rsidRDefault="00000000">
            <w:pPr>
              <w:jc w:val="center"/>
            </w:pPr>
            <w:r>
              <w:rPr>
                <w:sz w:val="20"/>
                <w:szCs w:val="20"/>
              </w:rPr>
              <w:t>Dr. Kaja Shareef (CSIT)</w:t>
            </w:r>
          </w:p>
        </w:tc>
      </w:tr>
    </w:tbl>
    <w:p w14:paraId="5CF6A70C" w14:textId="77777777" w:rsidR="0077423A" w:rsidRDefault="0077423A"/>
    <w:sectPr w:rsidR="0077423A">
      <w:footerReference w:type="default" r:id="rId21"/>
      <w:pgSz w:w="11910" w:h="16840"/>
      <w:pgMar w:top="1460" w:right="1275" w:bottom="1260" w:left="1275" w:header="0" w:footer="1032"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51F3" w14:textId="77777777" w:rsidR="006F641C" w:rsidRDefault="006F641C">
      <w:r>
        <w:separator/>
      </w:r>
    </w:p>
  </w:endnote>
  <w:endnote w:type="continuationSeparator" w:id="0">
    <w:p w14:paraId="37280A6E" w14:textId="77777777" w:rsidR="006F641C" w:rsidRDefault="006F6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F9F2" w14:textId="77777777" w:rsidR="00596AE9" w:rsidRDefault="00000000">
    <w:pPr>
      <w:pStyle w:val="BodyText"/>
      <w:spacing w:line="200" w:lineRule="exact"/>
    </w:pPr>
    <w:r>
      <w:rPr>
        <w:noProof/>
      </w:rPr>
      <mc:AlternateContent>
        <mc:Choice Requires="wps">
          <w:drawing>
            <wp:anchor distT="0" distB="0" distL="0" distR="0" simplePos="0" relativeHeight="251660288" behindDoc="1" locked="0" layoutInCell="1" allowOverlap="1" wp14:anchorId="3CE34B7F" wp14:editId="76D4216C">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w:pict>
            <v:shape w14:anchorId="337C12BD" id="Graphic 5" o:spid="_x0000_s1026" style="position:absolute;margin-left:1in;margin-top:774.3pt;width:451.3pt;height:4.3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431327B7" wp14:editId="50E77E82">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3E47A5E4" w14:textId="77777777" w:rsidR="00596AE9"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31327B7" id="_x0000_t202" coordsize="21600,21600" o:spt="202" path="m,l,21600r21600,l21600,xe">
              <v:stroke joinstyle="miter"/>
              <v:path gradientshapeok="t" o:connecttype="rect"/>
            </v:shapetype>
            <v:shape id="Textbox 6" o:spid="_x0000_s1026" type="#_x0000_t202" style="position:absolute;margin-left:481.75pt;margin-top:780.8pt;width:42.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" filled="f" stroked="f">
              <v:textbox inset="0,0,0,0">
                <w:txbxContent>
                  <w:p w14:paraId="3E47A5E4" w14:textId="77777777" w:rsidR="00596AE9"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878E" w14:textId="77777777" w:rsidR="006F641C" w:rsidRDefault="006F641C">
      <w:r>
        <w:separator/>
      </w:r>
    </w:p>
  </w:footnote>
  <w:footnote w:type="continuationSeparator" w:id="0">
    <w:p w14:paraId="331318ED" w14:textId="77777777" w:rsidR="006F641C" w:rsidRDefault="006F64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1"/>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 w15:restartNumberingAfterBreak="0">
    <w:nsid w:val="9288B902"/>
    <w:multiLevelType w:val="multilevel"/>
    <w:tmpl w:val="9288B902"/>
    <w:lvl w:ilvl="0">
      <w:start w:val="11"/>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 w15:restartNumberingAfterBreak="0">
    <w:nsid w:val="9C8AC8EF"/>
    <w:multiLevelType w:val="multilevel"/>
    <w:tmpl w:val="9C8AC8EF"/>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0"/>
        <w:w w:val="94"/>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3" w15:restartNumberingAfterBreak="0">
    <w:nsid w:val="B0F1ACD9"/>
    <w:multiLevelType w:val="multilevel"/>
    <w:tmpl w:val="B0F1ACD9"/>
    <w:lvl w:ilvl="0">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259" w:hanging="200"/>
      </w:pPr>
      <w:rPr>
        <w:rFonts w:hint="default"/>
        <w:lang w:val="en-US" w:eastAsia="en-US" w:bidi="ar-SA"/>
      </w:rPr>
    </w:lvl>
    <w:lvl w:ilvl="2">
      <w:numFmt w:val="bullet"/>
      <w:lvlText w:val="•"/>
      <w:lvlJc w:val="left"/>
      <w:pPr>
        <w:ind w:left="2159" w:hanging="200"/>
      </w:pPr>
      <w:rPr>
        <w:rFonts w:hint="default"/>
        <w:lang w:val="en-US" w:eastAsia="en-US" w:bidi="ar-SA"/>
      </w:rPr>
    </w:lvl>
    <w:lvl w:ilvl="3">
      <w:numFmt w:val="bullet"/>
      <w:lvlText w:val="•"/>
      <w:lvlJc w:val="left"/>
      <w:pPr>
        <w:ind w:left="3058" w:hanging="200"/>
      </w:pPr>
      <w:rPr>
        <w:rFonts w:hint="default"/>
        <w:lang w:val="en-US" w:eastAsia="en-US" w:bidi="ar-SA"/>
      </w:rPr>
    </w:lvl>
    <w:lvl w:ilvl="4">
      <w:numFmt w:val="bullet"/>
      <w:lvlText w:val="•"/>
      <w:lvlJc w:val="left"/>
      <w:pPr>
        <w:ind w:left="3958" w:hanging="200"/>
      </w:pPr>
      <w:rPr>
        <w:rFonts w:hint="default"/>
        <w:lang w:val="en-US" w:eastAsia="en-US" w:bidi="ar-SA"/>
      </w:rPr>
    </w:lvl>
    <w:lvl w:ilvl="5">
      <w:numFmt w:val="bullet"/>
      <w:lvlText w:val="•"/>
      <w:lvlJc w:val="left"/>
      <w:pPr>
        <w:ind w:left="4858" w:hanging="200"/>
      </w:pPr>
      <w:rPr>
        <w:rFonts w:hint="default"/>
        <w:lang w:val="en-US" w:eastAsia="en-US" w:bidi="ar-SA"/>
      </w:rPr>
    </w:lvl>
    <w:lvl w:ilvl="6">
      <w:numFmt w:val="bullet"/>
      <w:lvlText w:val="•"/>
      <w:lvlJc w:val="left"/>
      <w:pPr>
        <w:ind w:left="5757" w:hanging="200"/>
      </w:pPr>
      <w:rPr>
        <w:rFonts w:hint="default"/>
        <w:lang w:val="en-US" w:eastAsia="en-US" w:bidi="ar-SA"/>
      </w:rPr>
    </w:lvl>
    <w:lvl w:ilvl="7">
      <w:numFmt w:val="bullet"/>
      <w:lvlText w:val="•"/>
      <w:lvlJc w:val="left"/>
      <w:pPr>
        <w:ind w:left="6657" w:hanging="200"/>
      </w:pPr>
      <w:rPr>
        <w:rFonts w:hint="default"/>
        <w:lang w:val="en-US" w:eastAsia="en-US" w:bidi="ar-SA"/>
      </w:rPr>
    </w:lvl>
    <w:lvl w:ilvl="8">
      <w:numFmt w:val="bullet"/>
      <w:lvlText w:val="•"/>
      <w:lvlJc w:val="left"/>
      <w:pPr>
        <w:ind w:left="7556" w:hanging="200"/>
      </w:pPr>
      <w:rPr>
        <w:rFonts w:hint="default"/>
        <w:lang w:val="en-US" w:eastAsia="en-US" w:bidi="ar-SA"/>
      </w:rPr>
    </w:lvl>
  </w:abstractNum>
  <w:abstractNum w:abstractNumId="4" w15:restartNumberingAfterBreak="0">
    <w:nsid w:val="B5E306ED"/>
    <w:multiLevelType w:val="multilevel"/>
    <w:tmpl w:val="B5E306ED"/>
    <w:lvl w:ilvl="0">
      <w:start w:val="6"/>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 w15:restartNumberingAfterBreak="0">
    <w:nsid w:val="BE923771"/>
    <w:multiLevelType w:val="multilevel"/>
    <w:tmpl w:val="BE923771"/>
    <w:lvl w:ilvl="0">
      <w:start w:val="9"/>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6" w15:restartNumberingAfterBreak="0">
    <w:nsid w:val="BF205925"/>
    <w:multiLevelType w:val="multilevel"/>
    <w:tmpl w:val="BF205925"/>
    <w:lvl w:ilvl="0">
      <w:start w:val="4"/>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C8879AEF"/>
    <w:multiLevelType w:val="multilevel"/>
    <w:tmpl w:val="C8879AEF"/>
    <w:lvl w:ilvl="0">
      <w:start w:val="1"/>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 w15:restartNumberingAfterBreak="0">
    <w:nsid w:val="CF092B84"/>
    <w:multiLevelType w:val="multilevel"/>
    <w:tmpl w:val="CF092B84"/>
    <w:lvl w:ilvl="0">
      <w:start w:val="2"/>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 w15:restartNumberingAfterBreak="0">
    <w:nsid w:val="D7F9FE59"/>
    <w:multiLevelType w:val="multilevel"/>
    <w:tmpl w:val="D7F9FE59"/>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0" w15:restartNumberingAfterBreak="0">
    <w:nsid w:val="DCBA6B53"/>
    <w:multiLevelType w:val="multilevel"/>
    <w:tmpl w:val="DCBA6B53"/>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1" w15:restartNumberingAfterBreak="0">
    <w:nsid w:val="F4B5D9F5"/>
    <w:multiLevelType w:val="multilevel"/>
    <w:tmpl w:val="F4B5D9F5"/>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2" w15:restartNumberingAfterBreak="0">
    <w:nsid w:val="0053208E"/>
    <w:multiLevelType w:val="multilevel"/>
    <w:tmpl w:val="0053208E"/>
    <w:lvl w:ilvl="0">
      <w:start w:val="1"/>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0248C179"/>
    <w:multiLevelType w:val="multilevel"/>
    <w:tmpl w:val="0248C179"/>
    <w:lvl w:ilvl="0">
      <w:start w:val="10"/>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4" w15:restartNumberingAfterBreak="0">
    <w:nsid w:val="03D62ECE"/>
    <w:multiLevelType w:val="multilevel"/>
    <w:tmpl w:val="03D62ECE"/>
    <w:lvl w:ilvl="0">
      <w:start w:val="7"/>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5" w15:restartNumberingAfterBreak="0">
    <w:nsid w:val="0E640482"/>
    <w:multiLevelType w:val="multilevel"/>
    <w:tmpl w:val="0E640482"/>
    <w:lvl w:ilvl="0">
      <w:start w:val="4"/>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2470EC97"/>
    <w:multiLevelType w:val="multilevel"/>
    <w:tmpl w:val="2470EC97"/>
    <w:lvl w:ilvl="0">
      <w:start w:val="1"/>
      <w:numFmt w:val="decimal"/>
      <w:lvlText w:val="%1."/>
      <w:lvlJc w:val="left"/>
      <w:pPr>
        <w:ind w:left="316"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223" w:hanging="152"/>
      </w:pPr>
      <w:rPr>
        <w:rFonts w:hint="default"/>
        <w:lang w:val="en-US" w:eastAsia="en-US" w:bidi="ar-SA"/>
      </w:rPr>
    </w:lvl>
    <w:lvl w:ilvl="2">
      <w:numFmt w:val="bullet"/>
      <w:lvlText w:val="•"/>
      <w:lvlJc w:val="left"/>
      <w:pPr>
        <w:ind w:left="2127" w:hanging="152"/>
      </w:pPr>
      <w:rPr>
        <w:rFonts w:hint="default"/>
        <w:lang w:val="en-US" w:eastAsia="en-US" w:bidi="ar-SA"/>
      </w:rPr>
    </w:lvl>
    <w:lvl w:ilvl="3">
      <w:numFmt w:val="bullet"/>
      <w:lvlText w:val="•"/>
      <w:lvlJc w:val="left"/>
      <w:pPr>
        <w:ind w:left="3030" w:hanging="152"/>
      </w:pPr>
      <w:rPr>
        <w:rFonts w:hint="default"/>
        <w:lang w:val="en-US" w:eastAsia="en-US" w:bidi="ar-SA"/>
      </w:rPr>
    </w:lvl>
    <w:lvl w:ilvl="4">
      <w:numFmt w:val="bullet"/>
      <w:lvlText w:val="•"/>
      <w:lvlJc w:val="left"/>
      <w:pPr>
        <w:ind w:left="3934" w:hanging="152"/>
      </w:pPr>
      <w:rPr>
        <w:rFonts w:hint="default"/>
        <w:lang w:val="en-US" w:eastAsia="en-US" w:bidi="ar-SA"/>
      </w:rPr>
    </w:lvl>
    <w:lvl w:ilvl="5">
      <w:numFmt w:val="bullet"/>
      <w:lvlText w:val="•"/>
      <w:lvlJc w:val="left"/>
      <w:pPr>
        <w:ind w:left="4838" w:hanging="152"/>
      </w:pPr>
      <w:rPr>
        <w:rFonts w:hint="default"/>
        <w:lang w:val="en-US" w:eastAsia="en-US" w:bidi="ar-SA"/>
      </w:rPr>
    </w:lvl>
    <w:lvl w:ilvl="6">
      <w:numFmt w:val="bullet"/>
      <w:lvlText w:val="•"/>
      <w:lvlJc w:val="left"/>
      <w:pPr>
        <w:ind w:left="5741" w:hanging="152"/>
      </w:pPr>
      <w:rPr>
        <w:rFonts w:hint="default"/>
        <w:lang w:val="en-US" w:eastAsia="en-US" w:bidi="ar-SA"/>
      </w:rPr>
    </w:lvl>
    <w:lvl w:ilvl="7">
      <w:numFmt w:val="bullet"/>
      <w:lvlText w:val="•"/>
      <w:lvlJc w:val="left"/>
      <w:pPr>
        <w:ind w:left="6645" w:hanging="152"/>
      </w:pPr>
      <w:rPr>
        <w:rFonts w:hint="default"/>
        <w:lang w:val="en-US" w:eastAsia="en-US" w:bidi="ar-SA"/>
      </w:rPr>
    </w:lvl>
    <w:lvl w:ilvl="8">
      <w:numFmt w:val="bullet"/>
      <w:lvlText w:val="•"/>
      <w:lvlJc w:val="left"/>
      <w:pPr>
        <w:ind w:left="7548" w:hanging="152"/>
      </w:pPr>
      <w:rPr>
        <w:rFonts w:hint="default"/>
        <w:lang w:val="en-US" w:eastAsia="en-US" w:bidi="ar-SA"/>
      </w:rPr>
    </w:lvl>
  </w:abstractNum>
  <w:abstractNum w:abstractNumId="17" w15:restartNumberingAfterBreak="0">
    <w:nsid w:val="25B654F3"/>
    <w:multiLevelType w:val="multilevel"/>
    <w:tmpl w:val="25B654F3"/>
    <w:lvl w:ilvl="0">
      <w:start w:val="8"/>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2A8F537B"/>
    <w:multiLevelType w:val="multilevel"/>
    <w:tmpl w:val="2A8F537B"/>
    <w:lvl w:ilvl="0">
      <w:start w:val="12"/>
      <w:numFmt w:val="decimal"/>
      <w:lvlText w:val="%1"/>
      <w:lvlJc w:val="left"/>
      <w:pPr>
        <w:ind w:left="547" w:hanging="440"/>
        <w:jc w:val="left"/>
      </w:pPr>
      <w:rPr>
        <w:rFonts w:hint="default"/>
        <w:lang w:val="en-US" w:eastAsia="en-US" w:bidi="ar-SA"/>
      </w:rPr>
    </w:lvl>
    <w:lvl w:ilvl="1">
      <w:start w:val="1"/>
      <w:numFmt w:val="decimal"/>
      <w:lvlText w:val="%1.%2"/>
      <w:lvlJc w:val="left"/>
      <w:pPr>
        <w:ind w:left="547" w:hanging="44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9" w15:restartNumberingAfterBreak="0">
    <w:nsid w:val="39A0D9AC"/>
    <w:multiLevelType w:val="multilevel"/>
    <w:tmpl w:val="39A0D9AC"/>
    <w:lvl w:ilvl="0">
      <w:start w:val="12"/>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0" w15:restartNumberingAfterBreak="0">
    <w:nsid w:val="46A08BB8"/>
    <w:multiLevelType w:val="multilevel"/>
    <w:tmpl w:val="46A08BB8"/>
    <w:lvl w:ilvl="0">
      <w:start w:val="7"/>
      <w:numFmt w:val="decimal"/>
      <w:lvlText w:val="%1"/>
      <w:lvlJc w:val="left"/>
      <w:pPr>
        <w:ind w:left="515" w:hanging="300"/>
        <w:jc w:val="left"/>
      </w:pPr>
      <w:rPr>
        <w:rFonts w:hint="default"/>
        <w:lang w:val="en-US" w:eastAsia="en-US" w:bidi="ar-SA"/>
      </w:rPr>
    </w:lvl>
    <w:lvl w:ilvl="1">
      <w:start w:val="1"/>
      <w:numFmt w:val="decimal"/>
      <w:lvlText w:val="%1.%2"/>
      <w:lvlJc w:val="left"/>
      <w:pPr>
        <w:ind w:left="51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21" w15:restartNumberingAfterBreak="0">
    <w:nsid w:val="4C1BAE26"/>
    <w:multiLevelType w:val="multilevel"/>
    <w:tmpl w:val="4C1BAE26"/>
    <w:lvl w:ilvl="0">
      <w:start w:val="2"/>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2" w15:restartNumberingAfterBreak="0">
    <w:nsid w:val="4D4DC07F"/>
    <w:multiLevelType w:val="multilevel"/>
    <w:tmpl w:val="4D4DC07F"/>
    <w:lvl w:ilvl="0">
      <w:start w:val="1"/>
      <w:numFmt w:val="decimal"/>
      <w:lvlText w:val="%1."/>
      <w:lvlJc w:val="left"/>
      <w:pPr>
        <w:ind w:left="165" w:hanging="152"/>
        <w:jc w:val="left"/>
      </w:pPr>
      <w:rPr>
        <w:rFonts w:ascii="Times New Roman" w:eastAsia="Times New Roman" w:hAnsi="Times New Roman" w:cs="Times New Roman" w:hint="default"/>
        <w:b w:val="0"/>
        <w:bCs w:val="0"/>
        <w:i w:val="0"/>
        <w:iCs w:val="0"/>
        <w:spacing w:val="-2"/>
        <w:w w:val="97"/>
        <w:sz w:val="18"/>
        <w:szCs w:val="18"/>
        <w:lang w:val="en-US" w:eastAsia="en-US" w:bidi="ar-SA"/>
      </w:rPr>
    </w:lvl>
    <w:lvl w:ilvl="1">
      <w:numFmt w:val="bullet"/>
      <w:lvlText w:val="•"/>
      <w:lvlJc w:val="left"/>
      <w:pPr>
        <w:ind w:left="1079" w:hanging="152"/>
      </w:pPr>
      <w:rPr>
        <w:rFonts w:hint="default"/>
        <w:lang w:val="en-US" w:eastAsia="en-US" w:bidi="ar-SA"/>
      </w:rPr>
    </w:lvl>
    <w:lvl w:ilvl="2">
      <w:numFmt w:val="bullet"/>
      <w:lvlText w:val="•"/>
      <w:lvlJc w:val="left"/>
      <w:pPr>
        <w:ind w:left="1999" w:hanging="152"/>
      </w:pPr>
      <w:rPr>
        <w:rFonts w:hint="default"/>
        <w:lang w:val="en-US" w:eastAsia="en-US" w:bidi="ar-SA"/>
      </w:rPr>
    </w:lvl>
    <w:lvl w:ilvl="3">
      <w:numFmt w:val="bullet"/>
      <w:lvlText w:val="•"/>
      <w:lvlJc w:val="left"/>
      <w:pPr>
        <w:ind w:left="2918" w:hanging="152"/>
      </w:pPr>
      <w:rPr>
        <w:rFonts w:hint="default"/>
        <w:lang w:val="en-US" w:eastAsia="en-US" w:bidi="ar-SA"/>
      </w:rPr>
    </w:lvl>
    <w:lvl w:ilvl="4">
      <w:numFmt w:val="bullet"/>
      <w:lvlText w:val="•"/>
      <w:lvlJc w:val="left"/>
      <w:pPr>
        <w:ind w:left="3838" w:hanging="152"/>
      </w:pPr>
      <w:rPr>
        <w:rFonts w:hint="default"/>
        <w:lang w:val="en-US" w:eastAsia="en-US" w:bidi="ar-SA"/>
      </w:rPr>
    </w:lvl>
    <w:lvl w:ilvl="5">
      <w:numFmt w:val="bullet"/>
      <w:lvlText w:val="•"/>
      <w:lvlJc w:val="left"/>
      <w:pPr>
        <w:ind w:left="4758" w:hanging="152"/>
      </w:pPr>
      <w:rPr>
        <w:rFonts w:hint="default"/>
        <w:lang w:val="en-US" w:eastAsia="en-US" w:bidi="ar-SA"/>
      </w:rPr>
    </w:lvl>
    <w:lvl w:ilvl="6">
      <w:numFmt w:val="bullet"/>
      <w:lvlText w:val="•"/>
      <w:lvlJc w:val="left"/>
      <w:pPr>
        <w:ind w:left="5677" w:hanging="152"/>
      </w:pPr>
      <w:rPr>
        <w:rFonts w:hint="default"/>
        <w:lang w:val="en-US" w:eastAsia="en-US" w:bidi="ar-SA"/>
      </w:rPr>
    </w:lvl>
    <w:lvl w:ilvl="7">
      <w:numFmt w:val="bullet"/>
      <w:lvlText w:val="•"/>
      <w:lvlJc w:val="left"/>
      <w:pPr>
        <w:ind w:left="6597" w:hanging="152"/>
      </w:pPr>
      <w:rPr>
        <w:rFonts w:hint="default"/>
        <w:lang w:val="en-US" w:eastAsia="en-US" w:bidi="ar-SA"/>
      </w:rPr>
    </w:lvl>
    <w:lvl w:ilvl="8">
      <w:numFmt w:val="bullet"/>
      <w:lvlText w:val="•"/>
      <w:lvlJc w:val="left"/>
      <w:pPr>
        <w:ind w:left="7516" w:hanging="152"/>
      </w:pPr>
      <w:rPr>
        <w:rFonts w:hint="default"/>
        <w:lang w:val="en-US" w:eastAsia="en-US" w:bidi="ar-SA"/>
      </w:rPr>
    </w:lvl>
  </w:abstractNum>
  <w:abstractNum w:abstractNumId="23" w15:restartNumberingAfterBreak="0">
    <w:nsid w:val="59ADCABA"/>
    <w:multiLevelType w:val="multilevel"/>
    <w:tmpl w:val="59ADCABA"/>
    <w:lvl w:ilvl="0">
      <w:start w:val="3"/>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A241D34"/>
    <w:multiLevelType w:val="multilevel"/>
    <w:tmpl w:val="5A241D34"/>
    <w:lvl w:ilvl="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744" w:hanging="128"/>
      </w:pPr>
      <w:rPr>
        <w:rFonts w:hint="default"/>
        <w:lang w:val="en-US" w:eastAsia="en-US" w:bidi="ar-SA"/>
      </w:rPr>
    </w:lvl>
    <w:lvl w:ilvl="2">
      <w:numFmt w:val="bullet"/>
      <w:lvlText w:val="•"/>
      <w:lvlJc w:val="left"/>
      <w:pPr>
        <w:ind w:left="1249" w:hanging="128"/>
      </w:pPr>
      <w:rPr>
        <w:rFonts w:hint="default"/>
        <w:lang w:val="en-US" w:eastAsia="en-US" w:bidi="ar-SA"/>
      </w:rPr>
    </w:lvl>
    <w:lvl w:ilvl="3">
      <w:numFmt w:val="bullet"/>
      <w:lvlText w:val="•"/>
      <w:lvlJc w:val="left"/>
      <w:pPr>
        <w:ind w:left="1754" w:hanging="128"/>
      </w:pPr>
      <w:rPr>
        <w:rFonts w:hint="default"/>
        <w:lang w:val="en-US" w:eastAsia="en-US" w:bidi="ar-SA"/>
      </w:rPr>
    </w:lvl>
    <w:lvl w:ilvl="4">
      <w:numFmt w:val="bullet"/>
      <w:lvlText w:val="•"/>
      <w:lvlJc w:val="left"/>
      <w:pPr>
        <w:ind w:left="2259" w:hanging="128"/>
      </w:pPr>
      <w:rPr>
        <w:rFonts w:hint="default"/>
        <w:lang w:val="en-US" w:eastAsia="en-US" w:bidi="ar-SA"/>
      </w:rPr>
    </w:lvl>
    <w:lvl w:ilvl="5">
      <w:numFmt w:val="bullet"/>
      <w:lvlText w:val="•"/>
      <w:lvlJc w:val="left"/>
      <w:pPr>
        <w:ind w:left="2764" w:hanging="128"/>
      </w:pPr>
      <w:rPr>
        <w:rFonts w:hint="default"/>
        <w:lang w:val="en-US" w:eastAsia="en-US" w:bidi="ar-SA"/>
      </w:rPr>
    </w:lvl>
    <w:lvl w:ilvl="6">
      <w:numFmt w:val="bullet"/>
      <w:lvlText w:val="•"/>
      <w:lvlJc w:val="left"/>
      <w:pPr>
        <w:ind w:left="3269" w:hanging="128"/>
      </w:pPr>
      <w:rPr>
        <w:rFonts w:hint="default"/>
        <w:lang w:val="en-US" w:eastAsia="en-US" w:bidi="ar-SA"/>
      </w:rPr>
    </w:lvl>
    <w:lvl w:ilvl="7">
      <w:numFmt w:val="bullet"/>
      <w:lvlText w:val="•"/>
      <w:lvlJc w:val="left"/>
      <w:pPr>
        <w:ind w:left="3774" w:hanging="128"/>
      </w:pPr>
      <w:rPr>
        <w:rFonts w:hint="default"/>
        <w:lang w:val="en-US" w:eastAsia="en-US" w:bidi="ar-SA"/>
      </w:rPr>
    </w:lvl>
    <w:lvl w:ilvl="8">
      <w:numFmt w:val="bullet"/>
      <w:lvlText w:val="•"/>
      <w:lvlJc w:val="left"/>
      <w:pPr>
        <w:ind w:left="4279" w:hanging="128"/>
      </w:pPr>
      <w:rPr>
        <w:rFonts w:hint="default"/>
        <w:lang w:val="en-US" w:eastAsia="en-US" w:bidi="ar-SA"/>
      </w:rPr>
    </w:lvl>
  </w:abstractNum>
  <w:abstractNum w:abstractNumId="25" w15:restartNumberingAfterBreak="0">
    <w:nsid w:val="60382F6E"/>
    <w:multiLevelType w:val="multilevel"/>
    <w:tmpl w:val="60382F6E"/>
    <w:lvl w:ilvl="0">
      <w:start w:val="3"/>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29F7852"/>
    <w:multiLevelType w:val="multilevel"/>
    <w:tmpl w:val="629F7852"/>
    <w:lvl w:ilvl="0">
      <w:start w:val="10"/>
      <w:numFmt w:val="decimal"/>
      <w:lvlText w:val="%1"/>
      <w:lvlJc w:val="left"/>
      <w:pPr>
        <w:ind w:left="565" w:hanging="401"/>
        <w:jc w:val="left"/>
      </w:pPr>
      <w:rPr>
        <w:rFonts w:hint="default"/>
        <w:lang w:val="en-US" w:eastAsia="en-US" w:bidi="ar-SA"/>
      </w:rPr>
    </w:lvl>
    <w:lvl w:ilvl="1">
      <w:start w:val="1"/>
      <w:numFmt w:val="decimal"/>
      <w:lvlText w:val="%1.%2"/>
      <w:lvlJc w:val="left"/>
      <w:pPr>
        <w:ind w:left="565" w:hanging="401"/>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7" w15:restartNumberingAfterBreak="0">
    <w:nsid w:val="6C85765A"/>
    <w:multiLevelType w:val="hybridMultilevel"/>
    <w:tmpl w:val="399A1BCC"/>
    <w:lvl w:ilvl="0" w:tplc="BAE4714E">
      <w:start w:val="1"/>
      <w:numFmt w:val="decimal"/>
      <w:lvlText w:val="%1."/>
      <w:lvlJc w:val="left"/>
      <w:pPr>
        <w:ind w:left="525" w:hanging="300"/>
      </w:pPr>
    </w:lvl>
    <w:lvl w:ilvl="1" w:tplc="5532DF2C">
      <w:numFmt w:val="decimal"/>
      <w:lvlText w:val=""/>
      <w:lvlJc w:val="left"/>
    </w:lvl>
    <w:lvl w:ilvl="2" w:tplc="4000D250">
      <w:numFmt w:val="decimal"/>
      <w:lvlText w:val=""/>
      <w:lvlJc w:val="left"/>
    </w:lvl>
    <w:lvl w:ilvl="3" w:tplc="D9E0F134">
      <w:numFmt w:val="decimal"/>
      <w:lvlText w:val=""/>
      <w:lvlJc w:val="left"/>
    </w:lvl>
    <w:lvl w:ilvl="4" w:tplc="FCDE9C52">
      <w:numFmt w:val="decimal"/>
      <w:lvlText w:val=""/>
      <w:lvlJc w:val="left"/>
    </w:lvl>
    <w:lvl w:ilvl="5" w:tplc="5F84A90E">
      <w:numFmt w:val="decimal"/>
      <w:lvlText w:val=""/>
      <w:lvlJc w:val="left"/>
    </w:lvl>
    <w:lvl w:ilvl="6" w:tplc="077EF0F4">
      <w:numFmt w:val="decimal"/>
      <w:lvlText w:val=""/>
      <w:lvlJc w:val="left"/>
    </w:lvl>
    <w:lvl w:ilvl="7" w:tplc="48B46E44">
      <w:numFmt w:val="decimal"/>
      <w:lvlText w:val=""/>
      <w:lvlJc w:val="left"/>
    </w:lvl>
    <w:lvl w:ilvl="8" w:tplc="A47250A8">
      <w:numFmt w:val="decimal"/>
      <w:lvlText w:val=""/>
      <w:lvlJc w:val="left"/>
    </w:lvl>
  </w:abstractNum>
  <w:abstractNum w:abstractNumId="28" w15:restartNumberingAfterBreak="0">
    <w:nsid w:val="6F7E0702"/>
    <w:multiLevelType w:val="hybridMultilevel"/>
    <w:tmpl w:val="F9D041C6"/>
    <w:lvl w:ilvl="0" w:tplc="DAE4F4D4">
      <w:start w:val="1"/>
      <w:numFmt w:val="bullet"/>
      <w:lvlText w:val="•"/>
      <w:lvlJc w:val="left"/>
      <w:pPr>
        <w:ind w:left="525" w:hanging="300"/>
      </w:pPr>
      <w:rPr>
        <w:rFonts w:ascii="Times New Roman" w:hAnsi="Times New Roman" w:cs="Times New Roman"/>
      </w:rPr>
    </w:lvl>
    <w:lvl w:ilvl="1" w:tplc="F7EA8BB2">
      <w:numFmt w:val="decimal"/>
      <w:lvlText w:val=""/>
      <w:lvlJc w:val="left"/>
    </w:lvl>
    <w:lvl w:ilvl="2" w:tplc="C9BAA286">
      <w:numFmt w:val="decimal"/>
      <w:lvlText w:val=""/>
      <w:lvlJc w:val="left"/>
    </w:lvl>
    <w:lvl w:ilvl="3" w:tplc="83AE41C6">
      <w:numFmt w:val="decimal"/>
      <w:lvlText w:val=""/>
      <w:lvlJc w:val="left"/>
    </w:lvl>
    <w:lvl w:ilvl="4" w:tplc="CC264DAA">
      <w:numFmt w:val="decimal"/>
      <w:lvlText w:val=""/>
      <w:lvlJc w:val="left"/>
    </w:lvl>
    <w:lvl w:ilvl="5" w:tplc="DB04AA54">
      <w:numFmt w:val="decimal"/>
      <w:lvlText w:val=""/>
      <w:lvlJc w:val="left"/>
    </w:lvl>
    <w:lvl w:ilvl="6" w:tplc="C98EE14E">
      <w:numFmt w:val="decimal"/>
      <w:lvlText w:val=""/>
      <w:lvlJc w:val="left"/>
    </w:lvl>
    <w:lvl w:ilvl="7" w:tplc="F5F42F7C">
      <w:numFmt w:val="decimal"/>
      <w:lvlText w:val=""/>
      <w:lvlJc w:val="left"/>
    </w:lvl>
    <w:lvl w:ilvl="8" w:tplc="09A20678">
      <w:numFmt w:val="decimal"/>
      <w:lvlText w:val=""/>
      <w:lvlJc w:val="left"/>
    </w:lvl>
  </w:abstractNum>
  <w:abstractNum w:abstractNumId="29" w15:restartNumberingAfterBreak="0">
    <w:nsid w:val="72183CF9"/>
    <w:multiLevelType w:val="multilevel"/>
    <w:tmpl w:val="72183CF9"/>
    <w:lvl w:ilvl="0">
      <w:start w:val="9"/>
      <w:numFmt w:val="decimal"/>
      <w:lvlText w:val="%1"/>
      <w:lvlJc w:val="left"/>
      <w:pPr>
        <w:ind w:left="437" w:hanging="329"/>
        <w:jc w:val="left"/>
      </w:pPr>
      <w:rPr>
        <w:rFonts w:hint="default"/>
        <w:lang w:val="en-US" w:eastAsia="en-US" w:bidi="ar-SA"/>
      </w:rPr>
    </w:lvl>
    <w:lvl w:ilvl="1">
      <w:start w:val="1"/>
      <w:numFmt w:val="decimal"/>
      <w:lvlText w:val="%1.%2"/>
      <w:lvlJc w:val="left"/>
      <w:pPr>
        <w:ind w:left="437" w:hanging="329"/>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0" w15:restartNumberingAfterBreak="0">
    <w:nsid w:val="77ECEA79"/>
    <w:multiLevelType w:val="multilevel"/>
    <w:tmpl w:val="77ECEA79"/>
    <w:lvl w:ilvl="0">
      <w:start w:val="1"/>
      <w:numFmt w:val="decimal"/>
      <w:lvlText w:val="%1."/>
      <w:lvlJc w:val="left"/>
      <w:pPr>
        <w:ind w:left="364" w:hanging="20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numFmt w:val="bullet"/>
      <w:lvlText w:val="•"/>
      <w:lvlJc w:val="left"/>
      <w:pPr>
        <w:ind w:left="1259" w:hanging="200"/>
      </w:pPr>
      <w:rPr>
        <w:rFonts w:hint="default"/>
        <w:lang w:val="en-US" w:eastAsia="en-US" w:bidi="ar-SA"/>
      </w:rPr>
    </w:lvl>
    <w:lvl w:ilvl="2">
      <w:numFmt w:val="bullet"/>
      <w:lvlText w:val="•"/>
      <w:lvlJc w:val="left"/>
      <w:pPr>
        <w:ind w:left="2159" w:hanging="200"/>
      </w:pPr>
      <w:rPr>
        <w:rFonts w:hint="default"/>
        <w:lang w:val="en-US" w:eastAsia="en-US" w:bidi="ar-SA"/>
      </w:rPr>
    </w:lvl>
    <w:lvl w:ilvl="3">
      <w:numFmt w:val="bullet"/>
      <w:lvlText w:val="•"/>
      <w:lvlJc w:val="left"/>
      <w:pPr>
        <w:ind w:left="3058" w:hanging="200"/>
      </w:pPr>
      <w:rPr>
        <w:rFonts w:hint="default"/>
        <w:lang w:val="en-US" w:eastAsia="en-US" w:bidi="ar-SA"/>
      </w:rPr>
    </w:lvl>
    <w:lvl w:ilvl="4">
      <w:numFmt w:val="bullet"/>
      <w:lvlText w:val="•"/>
      <w:lvlJc w:val="left"/>
      <w:pPr>
        <w:ind w:left="3958" w:hanging="200"/>
      </w:pPr>
      <w:rPr>
        <w:rFonts w:hint="default"/>
        <w:lang w:val="en-US" w:eastAsia="en-US" w:bidi="ar-SA"/>
      </w:rPr>
    </w:lvl>
    <w:lvl w:ilvl="5">
      <w:numFmt w:val="bullet"/>
      <w:lvlText w:val="•"/>
      <w:lvlJc w:val="left"/>
      <w:pPr>
        <w:ind w:left="4858" w:hanging="200"/>
      </w:pPr>
      <w:rPr>
        <w:rFonts w:hint="default"/>
        <w:lang w:val="en-US" w:eastAsia="en-US" w:bidi="ar-SA"/>
      </w:rPr>
    </w:lvl>
    <w:lvl w:ilvl="6">
      <w:numFmt w:val="bullet"/>
      <w:lvlText w:val="•"/>
      <w:lvlJc w:val="left"/>
      <w:pPr>
        <w:ind w:left="5757" w:hanging="200"/>
      </w:pPr>
      <w:rPr>
        <w:rFonts w:hint="default"/>
        <w:lang w:val="en-US" w:eastAsia="en-US" w:bidi="ar-SA"/>
      </w:rPr>
    </w:lvl>
    <w:lvl w:ilvl="7">
      <w:numFmt w:val="bullet"/>
      <w:lvlText w:val="•"/>
      <w:lvlJc w:val="left"/>
      <w:pPr>
        <w:ind w:left="6657" w:hanging="200"/>
      </w:pPr>
      <w:rPr>
        <w:rFonts w:hint="default"/>
        <w:lang w:val="en-US" w:eastAsia="en-US" w:bidi="ar-SA"/>
      </w:rPr>
    </w:lvl>
    <w:lvl w:ilvl="8">
      <w:numFmt w:val="bullet"/>
      <w:lvlText w:val="•"/>
      <w:lvlJc w:val="left"/>
      <w:pPr>
        <w:ind w:left="7556" w:hanging="200"/>
      </w:pPr>
      <w:rPr>
        <w:rFonts w:hint="default"/>
        <w:lang w:val="en-US" w:eastAsia="en-US" w:bidi="ar-SA"/>
      </w:rPr>
    </w:lvl>
  </w:abstractNum>
  <w:abstractNum w:abstractNumId="31" w15:restartNumberingAfterBreak="0">
    <w:nsid w:val="7C246926"/>
    <w:multiLevelType w:val="multilevel"/>
    <w:tmpl w:val="7C246926"/>
    <w:lvl w:ilvl="0">
      <w:start w:val="8"/>
      <w:numFmt w:val="decimal"/>
      <w:lvlText w:val="%1"/>
      <w:lvlJc w:val="left"/>
      <w:pPr>
        <w:ind w:left="465" w:hanging="300"/>
        <w:jc w:val="left"/>
      </w:pPr>
      <w:rPr>
        <w:rFonts w:hint="default"/>
        <w:lang w:val="en-US" w:eastAsia="en-US" w:bidi="ar-SA"/>
      </w:rPr>
    </w:lvl>
    <w:lvl w:ilvl="1">
      <w:start w:val="1"/>
      <w:numFmt w:val="decimal"/>
      <w:lvlText w:val="%1.%2"/>
      <w:lvlJc w:val="left"/>
      <w:pPr>
        <w:ind w:left="465" w:hanging="30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num w:numId="1" w16cid:durableId="2084570056">
    <w:abstractNumId w:val="12"/>
  </w:num>
  <w:num w:numId="2" w16cid:durableId="1910382109">
    <w:abstractNumId w:val="8"/>
  </w:num>
  <w:num w:numId="3" w16cid:durableId="414939807">
    <w:abstractNumId w:val="23"/>
  </w:num>
  <w:num w:numId="4" w16cid:durableId="929779847">
    <w:abstractNumId w:val="6"/>
  </w:num>
  <w:num w:numId="5" w16cid:durableId="1867599343">
    <w:abstractNumId w:val="4"/>
  </w:num>
  <w:num w:numId="6" w16cid:durableId="725448224">
    <w:abstractNumId w:val="14"/>
  </w:num>
  <w:num w:numId="7" w16cid:durableId="1374306561">
    <w:abstractNumId w:val="17"/>
  </w:num>
  <w:num w:numId="8" w16cid:durableId="671185008">
    <w:abstractNumId w:val="29"/>
  </w:num>
  <w:num w:numId="9" w16cid:durableId="1153791972">
    <w:abstractNumId w:val="13"/>
  </w:num>
  <w:num w:numId="10" w16cid:durableId="1035810340">
    <w:abstractNumId w:val="0"/>
  </w:num>
  <w:num w:numId="11" w16cid:durableId="388959607">
    <w:abstractNumId w:val="18"/>
  </w:num>
  <w:num w:numId="12" w16cid:durableId="1824391790">
    <w:abstractNumId w:val="24"/>
  </w:num>
  <w:num w:numId="13" w16cid:durableId="1148135299">
    <w:abstractNumId w:val="7"/>
  </w:num>
  <w:num w:numId="14" w16cid:durableId="2042199479">
    <w:abstractNumId w:val="22"/>
  </w:num>
  <w:num w:numId="15" w16cid:durableId="2043899202">
    <w:abstractNumId w:val="11"/>
  </w:num>
  <w:num w:numId="16" w16cid:durableId="2117939962">
    <w:abstractNumId w:val="16"/>
  </w:num>
  <w:num w:numId="17" w16cid:durableId="251739496">
    <w:abstractNumId w:val="10"/>
  </w:num>
  <w:num w:numId="18" w16cid:durableId="560020167">
    <w:abstractNumId w:val="9"/>
  </w:num>
  <w:num w:numId="19" w16cid:durableId="354699722">
    <w:abstractNumId w:val="2"/>
  </w:num>
  <w:num w:numId="20" w16cid:durableId="840581471">
    <w:abstractNumId w:val="21"/>
  </w:num>
  <w:num w:numId="21" w16cid:durableId="2030254332">
    <w:abstractNumId w:val="25"/>
  </w:num>
  <w:num w:numId="22" w16cid:durableId="64881353">
    <w:abstractNumId w:val="15"/>
  </w:num>
  <w:num w:numId="23" w16cid:durableId="980353489">
    <w:abstractNumId w:val="20"/>
  </w:num>
  <w:num w:numId="24" w16cid:durableId="1244607912">
    <w:abstractNumId w:val="3"/>
  </w:num>
  <w:num w:numId="25" w16cid:durableId="146940766">
    <w:abstractNumId w:val="31"/>
  </w:num>
  <w:num w:numId="26" w16cid:durableId="1974288100">
    <w:abstractNumId w:val="30"/>
  </w:num>
  <w:num w:numId="27" w16cid:durableId="1526481738">
    <w:abstractNumId w:val="5"/>
  </w:num>
  <w:num w:numId="28" w16cid:durableId="72360226">
    <w:abstractNumId w:val="26"/>
  </w:num>
  <w:num w:numId="29" w16cid:durableId="653144233">
    <w:abstractNumId w:val="1"/>
  </w:num>
  <w:num w:numId="30" w16cid:durableId="1159033912">
    <w:abstractNumId w:val="19"/>
  </w:num>
  <w:num w:numId="31" w16cid:durableId="1962303636">
    <w:abstractNumId w:val="28"/>
  </w:num>
  <w:num w:numId="32" w16cid:durableId="1896811161">
    <w:abstractNumId w:val="27"/>
    <w:lvlOverride w:ilvl="0">
      <w:startOverride w:val="1"/>
    </w:lvlOverride>
  </w:num>
  <w:num w:numId="33" w16cid:durableId="101651513">
    <w:abstractNumId w:val="27"/>
    <w:lvlOverride w:ilvl="0">
      <w:startOverride w:val="1"/>
    </w:lvlOverride>
  </w:num>
  <w:num w:numId="34" w16cid:durableId="296373311">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6AE9"/>
    <w:rsid w:val="00127F02"/>
    <w:rsid w:val="00136F58"/>
    <w:rsid w:val="001D46BF"/>
    <w:rsid w:val="0033355F"/>
    <w:rsid w:val="0034171E"/>
    <w:rsid w:val="00491C1F"/>
    <w:rsid w:val="005871F3"/>
    <w:rsid w:val="00596AE9"/>
    <w:rsid w:val="00646963"/>
    <w:rsid w:val="006F641C"/>
    <w:rsid w:val="0077423A"/>
    <w:rsid w:val="00B952E0"/>
    <w:rsid w:val="00BB6D75"/>
    <w:rsid w:val="00D31F5B"/>
    <w:rsid w:val="00F92E21"/>
    <w:rsid w:val="59BC5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BA999"/>
  <w15:docId w15:val="{866DCC3F-CB92-4065-86B7-DB2CC30C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39</Pages>
  <Words>6972</Words>
  <Characters>39743</Characters>
  <Application>Microsoft Office Word</Application>
  <DocSecurity>0</DocSecurity>
  <Lines>331</Lines>
  <Paragraphs>93</Paragraphs>
  <ScaleCrop>false</ScaleCrop>
  <Company/>
  <LinksUpToDate>false</LinksUpToDate>
  <CharactersWithSpaces>46622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malli</dc:creator>
  <cp:lastModifiedBy>Neha Yadav</cp:lastModifiedBy>
  <cp:revision>8</cp:revision>
  <dcterms:created xsi:type="dcterms:W3CDTF">2026-10-01T06:45:00Z</dcterms:created>
  <dcterms:modified xsi:type="dcterms:W3CDTF">2026-10-01T08:26:00Z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2026-09-28T00:00:00Z</vt:filetime>
  </property>
  <property fmtid="{D5CDD505-2E9C-101B-9397-08002B2CF9AE}" pid="5" name="SourceModified">
    <vt:lpwstr>D:20251107010503+05'30'</vt:lpwstr>
  </property>
  <property fmtid="{D5CDD505-2E9C-101B-9397-08002B2CF9AE}" pid="6" name="KSOTemplateDocerSaveRecord">
    <vt:lpwstr>eyJoZGlkIjoiMTk4YzY5YTg5ZmI2ZWMxYTFjNTIzZjhjYjZjOWU3ZDkiLCJ1c2VySWQiOiI1NDk3Njc2NTgxOTUifQ==</vt:lpwstr>
  </property>
  <property fmtid="{D5CDD505-2E9C-101B-9397-08002B2CF9AE}" pid="7" name="KSOProductBuildVer">
    <vt:lpwstr>1033-12.1.0.28485</vt:lpwstr>
  </property>
  <property fmtid="{D5CDD505-2E9C-101B-9397-08002B2CF9AE}" pid="8" name="ICV">
    <vt:lpwstr>8469C3B2A6584FC584A4ED10D5B01DD6_12</vt:lpwstr>
  </property>
</Properties>
</file>